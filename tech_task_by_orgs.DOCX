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71D24A" w14:textId="589DC47E" w:rsidR="00B413A0" w:rsidRPr="00B413A0" w:rsidRDefault="00B413A0" w:rsidP="00B413A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</w:t>
      </w:r>
      <w:r w:rsidRPr="00B413A0">
        <w:rPr>
          <w:rFonts w:ascii="Times New Roman" w:eastAsia="Times New Roman" w:hAnsi="Times New Roman" w:cs="Times New Roman"/>
          <w:b/>
          <w:sz w:val="24"/>
          <w:szCs w:val="24"/>
        </w:rPr>
        <w:t>Переводчик мансийского языка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385BF838" w14:textId="0CE7A412" w:rsidR="00B413A0" w:rsidRDefault="00B413A0" w:rsidP="00B413A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13A0">
        <w:rPr>
          <w:rFonts w:ascii="Times New Roman" w:eastAsia="Times New Roman" w:hAnsi="Times New Roman" w:cs="Times New Roman"/>
          <w:sz w:val="24"/>
          <w:szCs w:val="24"/>
        </w:rPr>
        <w:t xml:space="preserve">Веб-сервис, предназначен для осуществления </w:t>
      </w:r>
      <w:bookmarkStart w:id="0" w:name="_GoBack"/>
      <w:bookmarkEnd w:id="0"/>
      <w:r w:rsidRPr="00B413A0">
        <w:rPr>
          <w:rFonts w:ascii="Times New Roman" w:eastAsia="Times New Roman" w:hAnsi="Times New Roman" w:cs="Times New Roman"/>
          <w:sz w:val="24"/>
          <w:szCs w:val="24"/>
        </w:rPr>
        <w:t>перевода текстов с мансийского на русский и с русского на мансийский. Сервис использует алгоритмы и методы машинного обучения для анализа структуры и контекста текста, а затем генерирует вывод на необходимом языке.</w:t>
      </w:r>
    </w:p>
    <w:p w14:paraId="1D9D2106" w14:textId="484A0F5D" w:rsidR="00B413A0" w:rsidRPr="00BB6FBE" w:rsidRDefault="00B413A0" w:rsidP="00B413A0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B6FBE">
        <w:rPr>
          <w:rFonts w:ascii="Times New Roman" w:eastAsia="Times New Roman" w:hAnsi="Times New Roman" w:cs="Times New Roman"/>
          <w:i/>
          <w:sz w:val="24"/>
          <w:szCs w:val="24"/>
        </w:rPr>
        <w:t>На странице предполагается следующие окна:</w:t>
      </w:r>
    </w:p>
    <w:p w14:paraId="3008A93D" w14:textId="15EEA197" w:rsidR="00B413A0" w:rsidRPr="00B413A0" w:rsidRDefault="00B413A0" w:rsidP="00B413A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B413A0">
        <w:rPr>
          <w:rFonts w:ascii="Times New Roman" w:eastAsia="Times New Roman" w:hAnsi="Times New Roman" w:cs="Times New Roman"/>
          <w:sz w:val="24"/>
          <w:szCs w:val="24"/>
        </w:rPr>
        <w:t>Блок с вводом параметров</w:t>
      </w:r>
      <w:r w:rsidR="00BB6FB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7515CA1" w14:textId="7EB9D5D3" w:rsidR="00B413A0" w:rsidRPr="00B413A0" w:rsidRDefault="00B413A0" w:rsidP="00B413A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B413A0">
        <w:rPr>
          <w:rFonts w:ascii="Times New Roman" w:eastAsia="Times New Roman" w:hAnsi="Times New Roman" w:cs="Times New Roman"/>
          <w:sz w:val="24"/>
          <w:szCs w:val="24"/>
        </w:rPr>
        <w:t>Окно ввода текста</w:t>
      </w:r>
      <w:r w:rsidR="00BB6FB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75B73AA" w14:textId="3A4CF3CB" w:rsidR="00B413A0" w:rsidRPr="00B413A0" w:rsidRDefault="00B413A0" w:rsidP="00B413A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B413A0">
        <w:rPr>
          <w:rFonts w:ascii="Times New Roman" w:eastAsia="Times New Roman" w:hAnsi="Times New Roman" w:cs="Times New Roman"/>
          <w:sz w:val="24"/>
          <w:szCs w:val="24"/>
        </w:rPr>
        <w:t>Окно вывода результата</w:t>
      </w:r>
      <w:r w:rsidR="00BB6F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C5895E" w14:textId="4650462B" w:rsidR="00B413A0" w:rsidRPr="00BB6FBE" w:rsidRDefault="00BB6FBE" w:rsidP="00B413A0">
      <w:pPr>
        <w:spacing w:before="24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B6FBE">
        <w:rPr>
          <w:rFonts w:ascii="Times New Roman" w:eastAsia="Times New Roman" w:hAnsi="Times New Roman" w:cs="Times New Roman"/>
          <w:i/>
          <w:sz w:val="24"/>
          <w:szCs w:val="24"/>
        </w:rPr>
        <w:t>Блок ввода значений параметров</w:t>
      </w:r>
    </w:p>
    <w:p w14:paraId="55339F55" w14:textId="00737B7E" w:rsidR="00B413A0" w:rsidRPr="00B413A0" w:rsidRDefault="00B413A0" w:rsidP="00BB6FB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413A0">
        <w:rPr>
          <w:rFonts w:ascii="Times New Roman" w:eastAsia="Times New Roman" w:hAnsi="Times New Roman" w:cs="Times New Roman"/>
          <w:sz w:val="24"/>
          <w:szCs w:val="24"/>
        </w:rPr>
        <w:t>Предполагается выбор пользователем между двумя языками: «Мансийский»</w:t>
      </w:r>
      <w:r w:rsidR="00BB6FBE">
        <w:rPr>
          <w:rFonts w:ascii="Times New Roman" w:eastAsia="Times New Roman" w:hAnsi="Times New Roman" w:cs="Times New Roman"/>
          <w:sz w:val="24"/>
          <w:szCs w:val="24"/>
        </w:rPr>
        <w:t xml:space="preserve"> и</w:t>
      </w:r>
      <w:r w:rsidRPr="00B413A0">
        <w:rPr>
          <w:rFonts w:ascii="Times New Roman" w:eastAsia="Times New Roman" w:hAnsi="Times New Roman" w:cs="Times New Roman"/>
          <w:sz w:val="24"/>
          <w:szCs w:val="24"/>
        </w:rPr>
        <w:t xml:space="preserve"> «Русский»</w:t>
      </w:r>
      <w:r w:rsidR="00BB6F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464F5" w14:textId="3ADCF754" w:rsidR="00B413A0" w:rsidRPr="00B413A0" w:rsidRDefault="00B413A0" w:rsidP="00BB6FB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13A0">
        <w:rPr>
          <w:rFonts w:ascii="Times New Roman" w:eastAsia="Times New Roman" w:hAnsi="Times New Roman" w:cs="Times New Roman"/>
          <w:sz w:val="24"/>
          <w:szCs w:val="24"/>
        </w:rPr>
        <w:t>Кнопка смены языка позволяет переключиться между языкам</w:t>
      </w:r>
      <w:r w:rsidR="00BB6FBE">
        <w:rPr>
          <w:rFonts w:ascii="Times New Roman" w:eastAsia="Times New Roman" w:hAnsi="Times New Roman" w:cs="Times New Roman"/>
          <w:sz w:val="24"/>
          <w:szCs w:val="24"/>
        </w:rPr>
        <w:t>и, менять направление перевода.</w:t>
      </w:r>
    </w:p>
    <w:p w14:paraId="34F5E1F1" w14:textId="4A0913D4" w:rsidR="00B413A0" w:rsidRPr="00BB6FBE" w:rsidRDefault="00B413A0" w:rsidP="00B413A0">
      <w:pPr>
        <w:rPr>
          <w:rFonts w:ascii="Times New Roman" w:eastAsia="Times New Roman" w:hAnsi="Times New Roman" w:cs="Times New Roman"/>
          <w:i/>
          <w:sz w:val="24"/>
          <w:szCs w:val="24"/>
        </w:rPr>
      </w:pPr>
      <w:r w:rsidRPr="00BB6FBE">
        <w:rPr>
          <w:rFonts w:ascii="Times New Roman" w:eastAsia="Times New Roman" w:hAnsi="Times New Roman" w:cs="Times New Roman"/>
          <w:i/>
          <w:sz w:val="24"/>
          <w:szCs w:val="24"/>
        </w:rPr>
        <w:t>Окно ввода текста</w:t>
      </w:r>
      <w:r w:rsidR="00BB6FBE">
        <w:rPr>
          <w:rFonts w:ascii="Times New Roman" w:eastAsia="Times New Roman" w:hAnsi="Times New Roman" w:cs="Times New Roman"/>
          <w:i/>
          <w:sz w:val="24"/>
          <w:szCs w:val="24"/>
        </w:rPr>
        <w:t>:</w:t>
      </w:r>
    </w:p>
    <w:p w14:paraId="3CA8C744" w14:textId="66A0CCB5" w:rsidR="00B413A0" w:rsidRPr="00B413A0" w:rsidRDefault="00B413A0" w:rsidP="00B413A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413A0">
        <w:rPr>
          <w:rFonts w:ascii="Times New Roman" w:eastAsia="Times New Roman" w:hAnsi="Times New Roman" w:cs="Times New Roman"/>
          <w:sz w:val="24"/>
          <w:szCs w:val="24"/>
        </w:rPr>
        <w:t>Осуществляется пользователем ввод текста на выбранном языке, в соответствии с которым выводится текст в другом блоке</w:t>
      </w:r>
      <w:r w:rsidR="00BB6FB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1F15851" w14:textId="41DA2720" w:rsidR="00B413A0" w:rsidRPr="00B413A0" w:rsidRDefault="00B413A0" w:rsidP="00B413A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413A0">
        <w:rPr>
          <w:rFonts w:ascii="Times New Roman" w:eastAsia="Times New Roman" w:hAnsi="Times New Roman" w:cs="Times New Roman"/>
          <w:sz w:val="24"/>
          <w:szCs w:val="24"/>
        </w:rPr>
        <w:t>Вывод ограничений по количеству символов (количество оставшихся символов и максимально установленное количество)</w:t>
      </w:r>
      <w:r w:rsidR="00BB6FB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A5116D1" w14:textId="596464F8" w:rsidR="00B413A0" w:rsidRPr="00B413A0" w:rsidRDefault="00B413A0" w:rsidP="00BB6FBE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413A0">
        <w:rPr>
          <w:rFonts w:ascii="Times New Roman" w:eastAsia="Times New Roman" w:hAnsi="Times New Roman" w:cs="Times New Roman"/>
          <w:sz w:val="24"/>
          <w:szCs w:val="24"/>
        </w:rPr>
        <w:t>Электронная клавиатура, подстраиваемая под выбранный пользователем язык. Выводит клавиатуру, учитывающую специфику и символики выбранного для ввода языка</w:t>
      </w:r>
      <w:r w:rsidR="00BB6F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E532D4" w14:textId="7AF9809D" w:rsidR="00B413A0" w:rsidRPr="00BB6FBE" w:rsidRDefault="00B413A0" w:rsidP="00B413A0">
      <w:pPr>
        <w:rPr>
          <w:rFonts w:ascii="Times New Roman" w:eastAsia="Times New Roman" w:hAnsi="Times New Roman" w:cs="Times New Roman"/>
          <w:i/>
          <w:sz w:val="24"/>
          <w:szCs w:val="24"/>
        </w:rPr>
      </w:pPr>
      <w:r w:rsidRPr="00BB6FBE">
        <w:rPr>
          <w:rFonts w:ascii="Times New Roman" w:eastAsia="Times New Roman" w:hAnsi="Times New Roman" w:cs="Times New Roman"/>
          <w:i/>
          <w:sz w:val="24"/>
          <w:szCs w:val="24"/>
        </w:rPr>
        <w:t>Окно вывода текста</w:t>
      </w:r>
      <w:r w:rsidR="00BB6FBE">
        <w:rPr>
          <w:rFonts w:ascii="Times New Roman" w:eastAsia="Times New Roman" w:hAnsi="Times New Roman" w:cs="Times New Roman"/>
          <w:i/>
          <w:sz w:val="24"/>
          <w:szCs w:val="24"/>
        </w:rPr>
        <w:t>:</w:t>
      </w:r>
    </w:p>
    <w:p w14:paraId="3ADBE63A" w14:textId="2585586E" w:rsidR="00B413A0" w:rsidRPr="00B413A0" w:rsidRDefault="00B413A0" w:rsidP="00B413A0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413A0">
        <w:rPr>
          <w:rFonts w:ascii="Times New Roman" w:eastAsia="Times New Roman" w:hAnsi="Times New Roman" w:cs="Times New Roman"/>
          <w:sz w:val="24"/>
          <w:szCs w:val="24"/>
        </w:rPr>
        <w:t xml:space="preserve">Отображение текста, переведенный с </w:t>
      </w:r>
      <w:r w:rsidR="00BB6FBE">
        <w:rPr>
          <w:rFonts w:ascii="Times New Roman" w:eastAsia="Times New Roman" w:hAnsi="Times New Roman" w:cs="Times New Roman"/>
          <w:sz w:val="24"/>
          <w:szCs w:val="24"/>
        </w:rPr>
        <w:t>исходного языка на целевой язык;</w:t>
      </w:r>
    </w:p>
    <w:p w14:paraId="211C189D" w14:textId="079E27AA" w:rsidR="00B413A0" w:rsidRPr="00B413A0" w:rsidRDefault="00B413A0" w:rsidP="00B413A0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413A0">
        <w:rPr>
          <w:rFonts w:ascii="Times New Roman" w:eastAsia="Times New Roman" w:hAnsi="Times New Roman" w:cs="Times New Roman"/>
          <w:sz w:val="24"/>
          <w:szCs w:val="24"/>
        </w:rPr>
        <w:t>Копирование выводимого перевода. При нажатии на кнопку «Копировать» пользователь получает возможность скопировать выведенный перевод в буфер обмена</w:t>
      </w:r>
      <w:r w:rsidR="00BB6FB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DE8F4D5" w14:textId="77777777" w:rsidR="00B413A0" w:rsidRPr="00B413A0" w:rsidRDefault="00B413A0" w:rsidP="00B413A0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13A0">
        <w:rPr>
          <w:rFonts w:ascii="Times New Roman" w:eastAsia="Times New Roman" w:hAnsi="Times New Roman" w:cs="Times New Roman"/>
          <w:sz w:val="24"/>
          <w:szCs w:val="24"/>
        </w:rPr>
        <w:t>Автоматическое обновление окна вывода перевода при вводе текста с анимацией загрузки для индикации запущенного процесса перевода.</w:t>
      </w:r>
    </w:p>
    <w:p w14:paraId="6B56788D" w14:textId="77777777" w:rsidR="00CA2FD0" w:rsidRPr="00CA2FD0" w:rsidRDefault="00B413A0" w:rsidP="00B413A0">
      <w:pPr>
        <w:spacing w:before="24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A2FD0">
        <w:rPr>
          <w:rFonts w:ascii="Times New Roman" w:eastAsia="Times New Roman" w:hAnsi="Times New Roman" w:cs="Times New Roman"/>
          <w:i/>
          <w:sz w:val="24"/>
          <w:szCs w:val="24"/>
        </w:rPr>
        <w:t>Аналоги:</w:t>
      </w:r>
    </w:p>
    <w:p w14:paraId="6C88C661" w14:textId="2C52C2DE" w:rsidR="00B413A0" w:rsidRPr="00B413A0" w:rsidRDefault="00112476" w:rsidP="00B413A0">
      <w:pPr>
        <w:spacing w:before="240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hyperlink r:id="rId8">
        <w:r w:rsidR="00B413A0" w:rsidRPr="00B413A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Китайский словарь и переводчик онлайн - </w:t>
        </w:r>
        <w:proofErr w:type="spellStart"/>
        <w:r w:rsidR="00B413A0" w:rsidRPr="00B413A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Чжунга</w:t>
        </w:r>
        <w:proofErr w:type="spellEnd"/>
        <w:r w:rsidR="00B413A0" w:rsidRPr="00B413A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(zhonga.ru)</w:t>
        </w:r>
      </w:hyperlink>
    </w:p>
    <w:p w14:paraId="562F6BD3" w14:textId="77777777" w:rsidR="00B413A0" w:rsidRPr="00B413A0" w:rsidRDefault="00112476" w:rsidP="00B413A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hyperlink r:id="rId9">
        <w:r w:rsidR="00B413A0" w:rsidRPr="00B413A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Русско-татарский переводчик – </w:t>
        </w:r>
        <w:proofErr w:type="spellStart"/>
        <w:r w:rsidR="00B413A0" w:rsidRPr="00B413A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TatSoft.Переводчик</w:t>
        </w:r>
        <w:proofErr w:type="spellEnd"/>
        <w:r w:rsidR="00B413A0" w:rsidRPr="00B413A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(</w:t>
        </w:r>
        <w:proofErr w:type="spellStart"/>
        <w:r w:rsidR="00B413A0" w:rsidRPr="00B413A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translate.tatar</w:t>
        </w:r>
        <w:proofErr w:type="spellEnd"/>
        <w:r w:rsidR="00B413A0" w:rsidRPr="00B413A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)</w:t>
        </w:r>
      </w:hyperlink>
    </w:p>
    <w:p w14:paraId="3233C2A4" w14:textId="609375A7" w:rsidR="0016324B" w:rsidRDefault="0016324B" w:rsidP="0016324B">
      <w:pPr>
        <w:spacing w:before="24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6324B">
        <w:rPr>
          <w:rFonts w:ascii="Times New Roman" w:eastAsia="Times New Roman" w:hAnsi="Times New Roman" w:cs="Times New Roman"/>
          <w:i/>
          <w:sz w:val="24"/>
          <w:szCs w:val="24"/>
        </w:rPr>
        <w:t>Макет:</w:t>
      </w:r>
    </w:p>
    <w:p w14:paraId="7A7254C9" w14:textId="3319254F" w:rsidR="0016324B" w:rsidRPr="0016324B" w:rsidRDefault="0016324B" w:rsidP="0016324B">
      <w:pPr>
        <w:spacing w:before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6B908BC" wp14:editId="4E40BF39">
            <wp:extent cx="5940425" cy="25927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6A7C" w14:textId="77777777" w:rsidR="00B413A0" w:rsidRPr="0085165E" w:rsidRDefault="000971A2" w:rsidP="00B413A0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  <w:r w:rsidR="00B413A0" w:rsidRPr="0085165E">
        <w:rPr>
          <w:rFonts w:ascii="Times New Roman" w:hAnsi="Times New Roman" w:cs="Times New Roman"/>
          <w:sz w:val="24"/>
          <w:szCs w:val="24"/>
        </w:rPr>
        <w:lastRenderedPageBreak/>
        <w:t xml:space="preserve">Приложение 1. </w:t>
      </w:r>
      <w:r w:rsidR="00B413A0" w:rsidRPr="0085165E">
        <w:rPr>
          <w:rFonts w:ascii="Times New Roman" w:eastAsia="Times New Roman" w:hAnsi="Times New Roman" w:cs="Times New Roman"/>
          <w:sz w:val="24"/>
          <w:szCs w:val="24"/>
        </w:rPr>
        <w:t xml:space="preserve">Анализ аналогов разрабатываемого </w:t>
      </w:r>
    </w:p>
    <w:p w14:paraId="51F0FE72" w14:textId="352C220A" w:rsidR="00B413A0" w:rsidRPr="0085165E" w:rsidRDefault="00B413A0" w:rsidP="00B413A0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5165E">
        <w:rPr>
          <w:rFonts w:ascii="Times New Roman" w:eastAsia="Times New Roman" w:hAnsi="Times New Roman" w:cs="Times New Roman"/>
          <w:sz w:val="24"/>
          <w:szCs w:val="24"/>
        </w:rPr>
        <w:t>Портала мансийского языка</w:t>
      </w:r>
    </w:p>
    <w:p w14:paraId="2273C8EF" w14:textId="77777777" w:rsidR="00B413A0" w:rsidRPr="00B413A0" w:rsidRDefault="00B413A0" w:rsidP="00B413A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470"/>
        <w:gridCol w:w="3345"/>
        <w:gridCol w:w="2175"/>
      </w:tblGrid>
      <w:tr w:rsidR="00B413A0" w:rsidRPr="004820E4" w14:paraId="024D7DDA" w14:textId="77777777" w:rsidTr="00B573DC">
        <w:trPr>
          <w:trHeight w:val="2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5E32A2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4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934D0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Потенциальный раздел</w:t>
            </w:r>
          </w:p>
        </w:tc>
        <w:tc>
          <w:tcPr>
            <w:tcW w:w="33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FBDFBD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Заимствование</w:t>
            </w:r>
          </w:p>
        </w:tc>
        <w:tc>
          <w:tcPr>
            <w:tcW w:w="21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316C6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Ссылка</w:t>
            </w:r>
          </w:p>
        </w:tc>
      </w:tr>
      <w:tr w:rsidR="00B413A0" w:rsidRPr="004820E4" w14:paraId="0039C632" w14:textId="77777777" w:rsidTr="00B573DC">
        <w:tc>
          <w:tcPr>
            <w:tcW w:w="8850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1D874" w14:textId="77777777" w:rsidR="00B413A0" w:rsidRPr="004820E4" w:rsidRDefault="00B413A0" w:rsidP="00B573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Наиболее значимые</w:t>
            </w:r>
          </w:p>
        </w:tc>
      </w:tr>
      <w:tr w:rsidR="00B413A0" w:rsidRPr="004820E4" w14:paraId="69F4D32B" w14:textId="77777777" w:rsidTr="00B573DC">
        <w:tc>
          <w:tcPr>
            <w:tcW w:w="1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50D82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Татарский переводчик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94078B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Раздел с переводчиком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F26D7C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Дизайн, макет переводчика, дополнительный функционал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F0FFA" w14:textId="77777777" w:rsidR="00B413A0" w:rsidRPr="004820E4" w:rsidRDefault="00112476" w:rsidP="00B573DC">
            <w:pP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1"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 xml:space="preserve">Русско-татарский переводчик – </w:t>
              </w:r>
              <w:proofErr w:type="spellStart"/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TatSoft.Переводчик</w:t>
              </w:r>
              <w:proofErr w:type="spellEnd"/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 xml:space="preserve"> (</w:t>
              </w:r>
              <w:proofErr w:type="spellStart"/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translate.tatar</w:t>
              </w:r>
              <w:proofErr w:type="spellEnd"/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)</w:t>
              </w:r>
            </w:hyperlink>
          </w:p>
        </w:tc>
      </w:tr>
      <w:tr w:rsidR="00B413A0" w:rsidRPr="004820E4" w14:paraId="25334E3F" w14:textId="77777777" w:rsidTr="00B573DC">
        <w:trPr>
          <w:trHeight w:val="480"/>
        </w:trPr>
        <w:tc>
          <w:tcPr>
            <w:tcW w:w="1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6014B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Zhonga.ru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C90EF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Словарь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0EFDF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Примерный интерфейс выводимого окна с переводом слова, его использования, структура перевода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F300E" w14:textId="77777777" w:rsidR="00B413A0" w:rsidRPr="004820E4" w:rsidRDefault="00112476" w:rsidP="00B573DC">
            <w:pP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2"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 xml:space="preserve">Китайский словарь и переводчик онлайн - </w:t>
              </w:r>
              <w:proofErr w:type="spellStart"/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Чжунга</w:t>
              </w:r>
              <w:proofErr w:type="spellEnd"/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 xml:space="preserve"> (zhonga.ru)</w:t>
              </w:r>
            </w:hyperlink>
          </w:p>
        </w:tc>
      </w:tr>
      <w:tr w:rsidR="00B413A0" w:rsidRPr="004820E4" w14:paraId="666A743C" w14:textId="77777777" w:rsidTr="00B573DC">
        <w:trPr>
          <w:trHeight w:val="1380"/>
        </w:trPr>
        <w:tc>
          <w:tcPr>
            <w:tcW w:w="1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4D9377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Портал финского и шведского языков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F0823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Языковой центр/Главная страница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7DA44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Категоризация основной информации по функционалу языкового раздела. Примерный макет при переходе в раздел «Языковой центр»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CD3B59" w14:textId="77777777" w:rsidR="00B413A0" w:rsidRPr="004820E4" w:rsidRDefault="00112476" w:rsidP="00B573DC">
            <w:pP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3"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Финский и шведский языки (infofinland.fi)</w:t>
              </w:r>
            </w:hyperlink>
          </w:p>
        </w:tc>
      </w:tr>
      <w:tr w:rsidR="00B413A0" w:rsidRPr="004820E4" w14:paraId="4B2A3B60" w14:textId="77777777" w:rsidTr="00B573DC">
        <w:trPr>
          <w:trHeight w:val="1169"/>
        </w:trPr>
        <w:tc>
          <w:tcPr>
            <w:tcW w:w="18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A16C3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Справочно-информационный портал башкирского языка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47FF12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Словарь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13347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 поиска, добавление характерных букв для ввода на выбранном языке</w:t>
            </w:r>
          </w:p>
          <w:p w14:paraId="68E8E72F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Примерный вид результатов поиска в словаре</w:t>
            </w:r>
          </w:p>
          <w:p w14:paraId="49F9DF5A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75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A520B" w14:textId="77777777" w:rsidR="00B413A0" w:rsidRPr="004820E4" w:rsidRDefault="00112476" w:rsidP="00B573DC">
            <w:pP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4"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 xml:space="preserve">Справочно-информационный портал башкирского языка | </w:t>
              </w:r>
              <w:proofErr w:type="spellStart"/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Белемле.ру</w:t>
              </w:r>
              <w:proofErr w:type="spellEnd"/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 xml:space="preserve"> (belemle.ru)</w:t>
              </w:r>
            </w:hyperlink>
          </w:p>
        </w:tc>
      </w:tr>
      <w:tr w:rsidR="00B413A0" w:rsidRPr="004820E4" w14:paraId="7217072D" w14:textId="77777777" w:rsidTr="00B573DC">
        <w:trPr>
          <w:trHeight w:val="900"/>
        </w:trPr>
        <w:tc>
          <w:tcPr>
            <w:tcW w:w="18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4A160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1FAF00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Справка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965A5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функционала вопросной формы к операторам сайта. Публикация списка вопросов и ответов к ним, обеспечив общий доступ</w:t>
            </w:r>
          </w:p>
        </w:tc>
        <w:tc>
          <w:tcPr>
            <w:tcW w:w="21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5232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</w:tr>
      <w:tr w:rsidR="00B413A0" w:rsidRPr="004820E4" w14:paraId="11894B64" w14:textId="77777777" w:rsidTr="00B573DC">
        <w:trPr>
          <w:trHeight w:val="1680"/>
        </w:trPr>
        <w:tc>
          <w:tcPr>
            <w:tcW w:w="18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B4055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Коми </w:t>
            </w:r>
            <w:proofErr w:type="spellStart"/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кыв</w:t>
            </w:r>
            <w:proofErr w:type="spellEnd"/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5FE7CE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Словарь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C851B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 ввода слов с использованием клавиатуры, поиска по словарю</w:t>
            </w:r>
          </w:p>
          <w:p w14:paraId="279B2A49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Реализация аудио произношения слов</w:t>
            </w:r>
          </w:p>
          <w:p w14:paraId="06B20552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Деление списка по частотам произношения</w:t>
            </w:r>
          </w:p>
        </w:tc>
        <w:tc>
          <w:tcPr>
            <w:tcW w:w="2175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2C33F" w14:textId="77777777" w:rsidR="00B413A0" w:rsidRPr="004820E4" w:rsidRDefault="00112476" w:rsidP="00B573DC">
            <w:pP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5"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 xml:space="preserve">Учим </w:t>
              </w:r>
              <w:proofErr w:type="spellStart"/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коми</w:t>
              </w:r>
              <w:proofErr w:type="spellEnd"/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 xml:space="preserve"> язык | komikyv.ru</w:t>
              </w:r>
            </w:hyperlink>
          </w:p>
        </w:tc>
      </w:tr>
      <w:tr w:rsidR="00B413A0" w:rsidRPr="004820E4" w14:paraId="393AED8D" w14:textId="77777777" w:rsidTr="00B573DC">
        <w:trPr>
          <w:trHeight w:val="1125"/>
        </w:trPr>
        <w:tc>
          <w:tcPr>
            <w:tcW w:w="18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E669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1D34FF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Электронная библиотека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86CEDC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Введение подраздела с полезными ссылками, которые могут пригодится при изучении языка и культуры народов</w:t>
            </w:r>
          </w:p>
        </w:tc>
        <w:tc>
          <w:tcPr>
            <w:tcW w:w="21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BEEB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</w:tr>
      <w:tr w:rsidR="00B413A0" w:rsidRPr="004820E4" w14:paraId="7CB6CA03" w14:textId="77777777" w:rsidTr="00B573DC">
        <w:tc>
          <w:tcPr>
            <w:tcW w:w="1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80C32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Pamiri.online</w:t>
            </w:r>
            <w:proofErr w:type="spellEnd"/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B8A910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Словарь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AAEEB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Макет вывода списком результатов поиска по словарю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53A9F" w14:textId="77777777" w:rsidR="00B413A0" w:rsidRPr="004820E4" w:rsidRDefault="00112476" w:rsidP="00B573DC">
            <w:pP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6"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Поиск по словарю (</w:t>
              </w:r>
              <w:proofErr w:type="spellStart"/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pamiri.online</w:t>
              </w:r>
              <w:proofErr w:type="spellEnd"/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)</w:t>
              </w:r>
            </w:hyperlink>
          </w:p>
        </w:tc>
      </w:tr>
      <w:tr w:rsidR="00B413A0" w:rsidRPr="004820E4" w14:paraId="76B2836B" w14:textId="77777777" w:rsidTr="00B573DC">
        <w:tc>
          <w:tcPr>
            <w:tcW w:w="18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70D6A5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Бесермянский</w:t>
            </w:r>
            <w:proofErr w:type="spellEnd"/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словарь</w:t>
            </w:r>
          </w:p>
          <w:p w14:paraId="02E72DAB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FB5A9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Словарь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790B9C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Примерный макет окна для ввода переводимых слов</w:t>
            </w:r>
          </w:p>
        </w:tc>
        <w:tc>
          <w:tcPr>
            <w:tcW w:w="2175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F29C7" w14:textId="77777777" w:rsidR="00B413A0" w:rsidRPr="004820E4" w:rsidRDefault="00112476" w:rsidP="00B573DC">
            <w:pP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7"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 xml:space="preserve">Исследования </w:t>
              </w:r>
              <w:proofErr w:type="spellStart"/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бесермянского</w:t>
              </w:r>
              <w:proofErr w:type="spellEnd"/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 xml:space="preserve"> диалекта удмуртского языка (beserman.ru)</w:t>
              </w:r>
            </w:hyperlink>
          </w:p>
        </w:tc>
      </w:tr>
      <w:tr w:rsidR="00B413A0" w:rsidRPr="004820E4" w14:paraId="3F31239A" w14:textId="77777777" w:rsidTr="00B573DC">
        <w:trPr>
          <w:trHeight w:val="135"/>
        </w:trPr>
        <w:tc>
          <w:tcPr>
            <w:tcW w:w="18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8EB1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6E8A6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Корпус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882C08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 для поиска слов по корпусу</w:t>
            </w:r>
          </w:p>
          <w:p w14:paraId="770DEEF8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Примерный макет раздела корпуса</w:t>
            </w:r>
          </w:p>
        </w:tc>
        <w:tc>
          <w:tcPr>
            <w:tcW w:w="21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5858B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</w:tr>
      <w:tr w:rsidR="00B413A0" w:rsidRPr="004820E4" w14:paraId="23A6D5B6" w14:textId="77777777" w:rsidTr="00B573DC">
        <w:tc>
          <w:tcPr>
            <w:tcW w:w="1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F9965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Национальный корпус русского языка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C9859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Корпус 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D7450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 для поиска слов по корпусу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3DCB5" w14:textId="77777777" w:rsidR="00B413A0" w:rsidRPr="004820E4" w:rsidRDefault="00112476" w:rsidP="00B573DC">
            <w:pP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8"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Национальный корпус русского языка (ruscorpora.ru)</w:t>
              </w:r>
            </w:hyperlink>
          </w:p>
        </w:tc>
      </w:tr>
      <w:tr w:rsidR="00B413A0" w:rsidRPr="004820E4" w14:paraId="7F8380DB" w14:textId="77777777" w:rsidTr="00B573DC">
        <w:tc>
          <w:tcPr>
            <w:tcW w:w="8850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172F2" w14:textId="77777777" w:rsidR="00B413A0" w:rsidRPr="004820E4" w:rsidRDefault="00B413A0" w:rsidP="00B573D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 перспективу</w:t>
            </w:r>
          </w:p>
        </w:tc>
      </w:tr>
      <w:tr w:rsidR="00B413A0" w:rsidRPr="004820E4" w14:paraId="149C74B8" w14:textId="77777777" w:rsidTr="00B573DC">
        <w:trPr>
          <w:trHeight w:val="135"/>
        </w:trPr>
        <w:tc>
          <w:tcPr>
            <w:tcW w:w="1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F354AE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Башкирский язык</w:t>
            </w:r>
          </w:p>
          <w:p w14:paraId="7C04929D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Онлайн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99788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Словарь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7180C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Возможное введение тематик группировки слов в словаре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223D75" w14:textId="77777777" w:rsidR="00B413A0" w:rsidRPr="004820E4" w:rsidRDefault="00112476" w:rsidP="00B573DC">
            <w:pP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9">
              <w:r w:rsidR="00B413A0" w:rsidRPr="004820E4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Интерактивный башкирский (bashlang.ru)</w:t>
              </w:r>
            </w:hyperlink>
          </w:p>
        </w:tc>
      </w:tr>
      <w:tr w:rsidR="00B413A0" w:rsidRPr="004820E4" w14:paraId="1149C4DA" w14:textId="77777777" w:rsidTr="00B573DC">
        <w:trPr>
          <w:trHeight w:val="2773"/>
        </w:trPr>
        <w:tc>
          <w:tcPr>
            <w:tcW w:w="1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3667B2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Башкирский язык</w:t>
            </w:r>
          </w:p>
          <w:p w14:paraId="2F3501FD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Онлайн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9A1716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Обучающие курсы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4681A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Примерный макет расположения уроков, функционал, что система должна делать, как происходит обучение</w:t>
            </w:r>
          </w:p>
          <w:p w14:paraId="0DCAA7BB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Схема выстраивания обучающих статьей по грамматическому написанию выстраивания предложений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17532" w14:textId="77777777" w:rsidR="00B413A0" w:rsidRPr="004820E4" w:rsidRDefault="00112476" w:rsidP="00B573DC">
            <w:pPr>
              <w:rPr>
                <w:rFonts w:ascii="Times New Roman" w:eastAsia="Times New Roman" w:hAnsi="Times New Roman" w:cs="Times New Roman"/>
                <w:b/>
                <w:color w:val="1155CC"/>
                <w:sz w:val="24"/>
                <w:szCs w:val="24"/>
                <w:u w:val="single"/>
              </w:rPr>
            </w:pPr>
            <w:hyperlink r:id="rId20">
              <w:r w:rsidR="00B413A0" w:rsidRPr="004820E4">
                <w:rPr>
                  <w:rFonts w:ascii="Times New Roman" w:eastAsia="Times New Roman" w:hAnsi="Times New Roman" w:cs="Times New Roman"/>
                  <w:b/>
                  <w:color w:val="1155CC"/>
                  <w:sz w:val="24"/>
                  <w:szCs w:val="24"/>
                  <w:u w:val="single"/>
                </w:rPr>
                <w:t>Интерактивный башкирский (bashlang.ru)</w:t>
              </w:r>
            </w:hyperlink>
          </w:p>
        </w:tc>
      </w:tr>
      <w:tr w:rsidR="00B413A0" w:rsidRPr="004820E4" w14:paraId="7F5789AE" w14:textId="77777777" w:rsidTr="00B573DC">
        <w:trPr>
          <w:trHeight w:val="2773"/>
        </w:trPr>
        <w:tc>
          <w:tcPr>
            <w:tcW w:w="1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18FD3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Коми </w:t>
            </w:r>
            <w:proofErr w:type="spellStart"/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кыв</w:t>
            </w:r>
            <w:proofErr w:type="spellEnd"/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C76711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Языковой центр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9FA13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раздела с изучением букв и звуков алфавита (может дополнить видео/аудио файлами) – описание произношения, диалекта</w:t>
            </w:r>
          </w:p>
          <w:p w14:paraId="358B9155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Тексты, поделенные по тематикам: диалоги, фразы, выражения, идиомы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5328F8" w14:textId="77777777" w:rsidR="00B413A0" w:rsidRPr="004820E4" w:rsidRDefault="00112476" w:rsidP="00B573DC">
            <w:pPr>
              <w:rPr>
                <w:rFonts w:ascii="Times New Roman" w:eastAsia="Times New Roman" w:hAnsi="Times New Roman" w:cs="Times New Roman"/>
                <w:b/>
                <w:color w:val="1155CC"/>
                <w:sz w:val="24"/>
                <w:szCs w:val="24"/>
                <w:u w:val="single"/>
              </w:rPr>
            </w:pPr>
            <w:hyperlink r:id="rId21">
              <w:r w:rsidR="00B413A0" w:rsidRPr="004820E4">
                <w:rPr>
                  <w:rFonts w:ascii="Times New Roman" w:eastAsia="Times New Roman" w:hAnsi="Times New Roman" w:cs="Times New Roman"/>
                  <w:b/>
                  <w:color w:val="1155CC"/>
                  <w:sz w:val="24"/>
                  <w:szCs w:val="24"/>
                  <w:u w:val="single"/>
                </w:rPr>
                <w:t xml:space="preserve">Учим </w:t>
              </w:r>
              <w:proofErr w:type="spellStart"/>
              <w:r w:rsidR="00B413A0" w:rsidRPr="004820E4">
                <w:rPr>
                  <w:rFonts w:ascii="Times New Roman" w:eastAsia="Times New Roman" w:hAnsi="Times New Roman" w:cs="Times New Roman"/>
                  <w:b/>
                  <w:color w:val="1155CC"/>
                  <w:sz w:val="24"/>
                  <w:szCs w:val="24"/>
                  <w:u w:val="single"/>
                </w:rPr>
                <w:t>коми</w:t>
              </w:r>
              <w:proofErr w:type="spellEnd"/>
              <w:r w:rsidR="00B413A0" w:rsidRPr="004820E4">
                <w:rPr>
                  <w:rFonts w:ascii="Times New Roman" w:eastAsia="Times New Roman" w:hAnsi="Times New Roman" w:cs="Times New Roman"/>
                  <w:b/>
                  <w:color w:val="1155CC"/>
                  <w:sz w:val="24"/>
                  <w:szCs w:val="24"/>
                  <w:u w:val="single"/>
                </w:rPr>
                <w:t xml:space="preserve"> язык | komikyv.ru</w:t>
              </w:r>
            </w:hyperlink>
          </w:p>
        </w:tc>
      </w:tr>
      <w:tr w:rsidR="00B413A0" w:rsidRPr="004820E4" w14:paraId="77CE5DF3" w14:textId="77777777" w:rsidTr="00B573DC">
        <w:trPr>
          <w:trHeight w:val="2085"/>
        </w:trPr>
        <w:tc>
          <w:tcPr>
            <w:tcW w:w="1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49E560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Финский онлайн</w:t>
            </w:r>
          </w:p>
          <w:p w14:paraId="19F175CF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Isuomi.ru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1492F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Курсы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A178BF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Организация обучающего раздела с тестами-упражнениями (практика): категории, макет, функциональные возможности раздела. Реализация проверки знаний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22E12" w14:textId="77777777" w:rsidR="00B413A0" w:rsidRPr="004820E4" w:rsidRDefault="00112476" w:rsidP="00B573DC">
            <w:pPr>
              <w:rPr>
                <w:rFonts w:ascii="Times New Roman" w:eastAsia="Times New Roman" w:hAnsi="Times New Roman" w:cs="Times New Roman"/>
                <w:b/>
                <w:color w:val="1155CC"/>
                <w:sz w:val="24"/>
                <w:szCs w:val="24"/>
                <w:u w:val="single"/>
              </w:rPr>
            </w:pPr>
            <w:hyperlink r:id="rId22">
              <w:r w:rsidR="00B413A0" w:rsidRPr="004820E4">
                <w:rPr>
                  <w:rFonts w:ascii="Times New Roman" w:eastAsia="Times New Roman" w:hAnsi="Times New Roman" w:cs="Times New Roman"/>
                  <w:b/>
                  <w:color w:val="1155CC"/>
                  <w:sz w:val="24"/>
                  <w:szCs w:val="24"/>
                  <w:u w:val="single"/>
                </w:rPr>
                <w:t>Список и группы онлайн Тестов и Упражнений для изучения финского языка (isuomi.ru)</w:t>
              </w:r>
            </w:hyperlink>
          </w:p>
        </w:tc>
      </w:tr>
      <w:tr w:rsidR="00B413A0" w:rsidRPr="004820E4" w14:paraId="38613B4C" w14:textId="77777777" w:rsidTr="00B573DC">
        <w:trPr>
          <w:trHeight w:val="2415"/>
        </w:trPr>
        <w:tc>
          <w:tcPr>
            <w:tcW w:w="1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72552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Портал башкирского языка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5F7FF3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Введение новых разделов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BC59DA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В дальнейшем пополнение портала новыми разделами, представленных в этом сайте (мероприятия, методический навигатор)</w:t>
            </w:r>
          </w:p>
          <w:p w14:paraId="64CFF276" w14:textId="77777777" w:rsidR="00B413A0" w:rsidRPr="004820E4" w:rsidRDefault="00B413A0" w:rsidP="00B573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0E4">
              <w:rPr>
                <w:rFonts w:ascii="Times New Roman" w:eastAsia="Times New Roman" w:hAnsi="Times New Roman" w:cs="Times New Roman"/>
                <w:sz w:val="24"/>
                <w:szCs w:val="24"/>
              </w:rPr>
              <w:t>Макет с разделами (можно дополнить на главной странице)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9572C9" w14:textId="77777777" w:rsidR="00B413A0" w:rsidRPr="004820E4" w:rsidRDefault="00112476" w:rsidP="00B573DC">
            <w:pPr>
              <w:rPr>
                <w:rFonts w:ascii="Times New Roman" w:eastAsia="Times New Roman" w:hAnsi="Times New Roman" w:cs="Times New Roman"/>
                <w:b/>
                <w:color w:val="1155CC"/>
                <w:sz w:val="24"/>
                <w:szCs w:val="24"/>
                <w:u w:val="single"/>
              </w:rPr>
            </w:pPr>
            <w:hyperlink r:id="rId23">
              <w:r w:rsidR="00B413A0" w:rsidRPr="004820E4">
                <w:rPr>
                  <w:rFonts w:ascii="Times New Roman" w:eastAsia="Times New Roman" w:hAnsi="Times New Roman" w:cs="Times New Roman"/>
                  <w:b/>
                  <w:color w:val="1155CC"/>
                  <w:sz w:val="24"/>
                  <w:szCs w:val="24"/>
                  <w:u w:val="single"/>
                </w:rPr>
                <w:t>Мир родного языка – портал-навигатор (bash-mir.ru)</w:t>
              </w:r>
            </w:hyperlink>
          </w:p>
        </w:tc>
      </w:tr>
    </w:tbl>
    <w:p w14:paraId="4EF5458A" w14:textId="77C0D94B" w:rsidR="00B413A0" w:rsidRDefault="00B413A0" w:rsidP="000971A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2E28979" w14:textId="34F1AA90" w:rsidR="000971A2" w:rsidRDefault="000971A2" w:rsidP="00B413A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sectPr w:rsidR="000971A2" w:rsidSect="000A3280">
      <w:headerReference w:type="default" r:id="rId24"/>
      <w:footerReference w:type="default" r:id="rId25"/>
      <w:pgSz w:w="11906" w:h="16838"/>
      <w:pgMar w:top="1134" w:right="850" w:bottom="1134" w:left="1701" w:header="708" w:footer="272" w:gutter="0"/>
      <w:pgNumType w:start="1"/>
      <w:cols w:space="720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751188" w14:textId="77777777" w:rsidR="00112476" w:rsidRDefault="00112476">
      <w:pPr>
        <w:spacing w:after="0" w:line="240" w:lineRule="auto"/>
      </w:pPr>
      <w:r>
        <w:separator/>
      </w:r>
    </w:p>
  </w:endnote>
  <w:endnote w:type="continuationSeparator" w:id="0">
    <w:p w14:paraId="1C6B83B9" w14:textId="77777777" w:rsidR="00112476" w:rsidRDefault="00112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903154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7657341" w14:textId="77777777" w:rsidR="00EE6401" w:rsidRPr="002E60B8" w:rsidRDefault="00EE6401">
        <w:pPr>
          <w:pStyle w:val="af6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E60B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E60B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E60B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56A97">
          <w:rPr>
            <w:rFonts w:ascii="Times New Roman" w:hAnsi="Times New Roman" w:cs="Times New Roman"/>
            <w:noProof/>
            <w:sz w:val="24"/>
            <w:szCs w:val="24"/>
          </w:rPr>
          <w:t>5</w:t>
        </w:r>
        <w:r w:rsidRPr="002E60B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A03735C" w14:textId="77777777" w:rsidR="00EE6401" w:rsidRDefault="00EE6401">
    <w:pPr>
      <w:pStyle w:val="af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E703DA" w14:textId="77777777" w:rsidR="00112476" w:rsidRDefault="00112476"/>
  </w:footnote>
  <w:footnote w:type="continuationSeparator" w:id="0">
    <w:p w14:paraId="453A6E64" w14:textId="77777777" w:rsidR="00112476" w:rsidRDefault="001124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6D69BC" w14:textId="77777777" w:rsidR="00EE6401" w:rsidRDefault="00EE6401">
    <w:pPr>
      <w:pStyle w:val="af5"/>
      <w:jc w:val="center"/>
    </w:pPr>
  </w:p>
  <w:p w14:paraId="077E224C" w14:textId="77777777" w:rsidR="00EE6401" w:rsidRDefault="00EE6401">
    <w:pPr>
      <w:pStyle w:val="af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F"/>
    <w:multiLevelType w:val="multilevel"/>
    <w:tmpl w:val="0000000F"/>
    <w:name w:val="WWNum16"/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/>
      </w:rPr>
    </w:lvl>
  </w:abstractNum>
  <w:abstractNum w:abstractNumId="1" w15:restartNumberingAfterBreak="0">
    <w:nsid w:val="00000011"/>
    <w:multiLevelType w:val="multilevel"/>
    <w:tmpl w:val="00000011"/>
    <w:name w:val="WWNum18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15"/>
    <w:multiLevelType w:val="multilevel"/>
    <w:tmpl w:val="00000015"/>
    <w:name w:val="WWNum25"/>
    <w:lvl w:ilvl="0">
      <w:start w:val="1"/>
      <w:numFmt w:val="bullet"/>
      <w:lvlText w:val=""/>
      <w:lvlJc w:val="left"/>
      <w:pPr>
        <w:tabs>
          <w:tab w:val="num" w:pos="-512"/>
        </w:tabs>
        <w:ind w:left="928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-512"/>
        </w:tabs>
        <w:ind w:left="1648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512"/>
        </w:tabs>
        <w:ind w:left="23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-512"/>
        </w:tabs>
        <w:ind w:left="30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-512"/>
        </w:tabs>
        <w:ind w:left="3808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512"/>
        </w:tabs>
        <w:ind w:left="45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-512"/>
        </w:tabs>
        <w:ind w:left="52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-512"/>
        </w:tabs>
        <w:ind w:left="5968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512"/>
        </w:tabs>
        <w:ind w:left="6688" w:hanging="360"/>
      </w:pPr>
      <w:rPr>
        <w:rFonts w:ascii="Wingdings" w:hAnsi="Wingdings"/>
      </w:rPr>
    </w:lvl>
  </w:abstractNum>
  <w:abstractNum w:abstractNumId="3" w15:restartNumberingAfterBreak="0">
    <w:nsid w:val="03CD6D1D"/>
    <w:multiLevelType w:val="hybridMultilevel"/>
    <w:tmpl w:val="8BDE38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6051A2"/>
    <w:multiLevelType w:val="hybridMultilevel"/>
    <w:tmpl w:val="0C02236A"/>
    <w:lvl w:ilvl="0" w:tplc="F84C24C0">
      <w:start w:val="1"/>
      <w:numFmt w:val="bullet"/>
      <w:lvlText w:val=""/>
      <w:lvlJc w:val="left"/>
      <w:pPr>
        <w:ind w:left="1484" w:hanging="360"/>
      </w:pPr>
      <w:rPr>
        <w:rFonts w:ascii="Symbol" w:hAnsi="Symbol" w:hint="default"/>
        <w:spacing w:val="0"/>
        <w:w w:val="100"/>
        <w:kern w:val="0"/>
        <w:position w:val="0"/>
      </w:rPr>
    </w:lvl>
    <w:lvl w:ilvl="1" w:tplc="041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5" w15:restartNumberingAfterBreak="0">
    <w:nsid w:val="07B72790"/>
    <w:multiLevelType w:val="multilevel"/>
    <w:tmpl w:val="E546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0647E"/>
    <w:multiLevelType w:val="hybridMultilevel"/>
    <w:tmpl w:val="1F7A02F6"/>
    <w:lvl w:ilvl="0" w:tplc="F84C24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pacing w:val="0"/>
        <w:w w:val="100"/>
        <w:kern w:val="0"/>
        <w:position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4458D"/>
    <w:multiLevelType w:val="multilevel"/>
    <w:tmpl w:val="E738D40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137230B1"/>
    <w:multiLevelType w:val="hybridMultilevel"/>
    <w:tmpl w:val="D5ACB1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EB4BC2"/>
    <w:multiLevelType w:val="multilevel"/>
    <w:tmpl w:val="3CCCB4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10" w15:restartNumberingAfterBreak="0">
    <w:nsid w:val="17664BAB"/>
    <w:multiLevelType w:val="multilevel"/>
    <w:tmpl w:val="2DEAEE1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19F45A9D"/>
    <w:multiLevelType w:val="hybridMultilevel"/>
    <w:tmpl w:val="2B8ACDEE"/>
    <w:lvl w:ilvl="0" w:tplc="033099D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1A3D47B4"/>
    <w:multiLevelType w:val="multilevel"/>
    <w:tmpl w:val="FF96E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AA03549"/>
    <w:multiLevelType w:val="hybridMultilevel"/>
    <w:tmpl w:val="F4DEAA6A"/>
    <w:lvl w:ilvl="0" w:tplc="A2B68AF8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BD3208"/>
    <w:multiLevelType w:val="multilevel"/>
    <w:tmpl w:val="2BB40538"/>
    <w:lvl w:ilvl="0">
      <w:start w:val="1"/>
      <w:numFmt w:val="bullet"/>
      <w:lvlText w:val=""/>
      <w:lvlJc w:val="left"/>
      <w:pPr>
        <w:ind w:left="927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6EA2743"/>
    <w:multiLevelType w:val="hybridMultilevel"/>
    <w:tmpl w:val="B90A224E"/>
    <w:lvl w:ilvl="0" w:tplc="F84C24C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spacing w:val="0"/>
        <w:w w:val="100"/>
        <w:kern w:val="0"/>
        <w:position w:val="0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6F11B02"/>
    <w:multiLevelType w:val="hybridMultilevel"/>
    <w:tmpl w:val="C58AEAEA"/>
    <w:lvl w:ilvl="0" w:tplc="F84C24C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spacing w:val="0"/>
        <w:w w:val="100"/>
        <w:kern w:val="0"/>
        <w:position w:val="0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B634B6"/>
    <w:multiLevelType w:val="multilevel"/>
    <w:tmpl w:val="F5984B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7B6677"/>
    <w:multiLevelType w:val="hybridMultilevel"/>
    <w:tmpl w:val="68D2B3DC"/>
    <w:lvl w:ilvl="0" w:tplc="5C92BF7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33EE69B3"/>
    <w:multiLevelType w:val="multilevel"/>
    <w:tmpl w:val="726E7CB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35EA1343"/>
    <w:multiLevelType w:val="multilevel"/>
    <w:tmpl w:val="51D842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353" w:hanging="360"/>
      </w:p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Times New Roman" w:hAnsi="Times New Roman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color w:val="00000A"/>
      </w:r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1" w15:restartNumberingAfterBreak="0">
    <w:nsid w:val="37323C54"/>
    <w:multiLevelType w:val="multilevel"/>
    <w:tmpl w:val="630C5B9A"/>
    <w:lvl w:ilvl="0">
      <w:start w:val="1"/>
      <w:numFmt w:val="bullet"/>
      <w:lvlText w:val=""/>
      <w:lvlJc w:val="left"/>
      <w:pPr>
        <w:ind w:left="362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80B2A8C"/>
    <w:multiLevelType w:val="multilevel"/>
    <w:tmpl w:val="72C45DF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 w15:restartNumberingAfterBreak="0">
    <w:nsid w:val="38815FE7"/>
    <w:multiLevelType w:val="hybridMultilevel"/>
    <w:tmpl w:val="B8B2F994"/>
    <w:lvl w:ilvl="0" w:tplc="81D2D6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B987E1B"/>
    <w:multiLevelType w:val="multilevel"/>
    <w:tmpl w:val="315C094A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D594A88"/>
    <w:multiLevelType w:val="hybridMultilevel"/>
    <w:tmpl w:val="2E8AB248"/>
    <w:lvl w:ilvl="0" w:tplc="54FA79C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2211D24"/>
    <w:multiLevelType w:val="hybridMultilevel"/>
    <w:tmpl w:val="37A4FB8E"/>
    <w:lvl w:ilvl="0" w:tplc="5C92BF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5837503"/>
    <w:multiLevelType w:val="hybridMultilevel"/>
    <w:tmpl w:val="71680D84"/>
    <w:lvl w:ilvl="0" w:tplc="F84C24C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spacing w:val="0"/>
        <w:w w:val="100"/>
        <w:kern w:val="0"/>
        <w:position w:val="0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6AC7278"/>
    <w:multiLevelType w:val="multilevel"/>
    <w:tmpl w:val="817CE3D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BD45019"/>
    <w:multiLevelType w:val="hybridMultilevel"/>
    <w:tmpl w:val="1C0AEF8A"/>
    <w:lvl w:ilvl="0" w:tplc="858CE7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751BB5"/>
    <w:multiLevelType w:val="hybridMultilevel"/>
    <w:tmpl w:val="02DE7832"/>
    <w:lvl w:ilvl="0" w:tplc="7DAA5F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EC11749"/>
    <w:multiLevelType w:val="hybridMultilevel"/>
    <w:tmpl w:val="FE50E646"/>
    <w:lvl w:ilvl="0" w:tplc="81D2D6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07444BD"/>
    <w:multiLevelType w:val="multilevel"/>
    <w:tmpl w:val="A502A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1C711B6"/>
    <w:multiLevelType w:val="hybridMultilevel"/>
    <w:tmpl w:val="0EEA8BE0"/>
    <w:styleLink w:val="WWNum24"/>
    <w:lvl w:ilvl="0" w:tplc="CEF0725A">
      <w:start w:val="1"/>
      <w:numFmt w:val="bullet"/>
      <w:pStyle w:val="-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E7AB1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C201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8C85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826A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FC46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345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E2FD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106E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001E59"/>
    <w:multiLevelType w:val="hybridMultilevel"/>
    <w:tmpl w:val="C95C8070"/>
    <w:lvl w:ilvl="0" w:tplc="00000002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30477DF"/>
    <w:multiLevelType w:val="hybridMultilevel"/>
    <w:tmpl w:val="EC505298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59A4282D"/>
    <w:multiLevelType w:val="multilevel"/>
    <w:tmpl w:val="94B681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1495" w:hanging="36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36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37" w15:restartNumberingAfterBreak="0">
    <w:nsid w:val="5F980AE8"/>
    <w:multiLevelType w:val="hybridMultilevel"/>
    <w:tmpl w:val="2AA431F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601B3845"/>
    <w:multiLevelType w:val="multilevel"/>
    <w:tmpl w:val="98F46A2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9" w15:restartNumberingAfterBreak="0">
    <w:nsid w:val="67C00A03"/>
    <w:multiLevelType w:val="hybridMultilevel"/>
    <w:tmpl w:val="AA062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C969D5"/>
    <w:multiLevelType w:val="multilevel"/>
    <w:tmpl w:val="54D023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8717B81"/>
    <w:multiLevelType w:val="multilevel"/>
    <w:tmpl w:val="BA8E8B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693F6BDE"/>
    <w:multiLevelType w:val="hybridMultilevel"/>
    <w:tmpl w:val="DAA0CDA4"/>
    <w:lvl w:ilvl="0" w:tplc="C178D09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F4501CD"/>
    <w:multiLevelType w:val="hybridMultilevel"/>
    <w:tmpl w:val="89B6B33E"/>
    <w:lvl w:ilvl="0" w:tplc="F84C24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pacing w:val="0"/>
        <w:w w:val="100"/>
        <w:kern w:val="0"/>
        <w:position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0136BE0"/>
    <w:multiLevelType w:val="hybridMultilevel"/>
    <w:tmpl w:val="9AA05BA2"/>
    <w:lvl w:ilvl="0" w:tplc="04190001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  <w:color w:val="auto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79A1A0D"/>
    <w:multiLevelType w:val="multilevel"/>
    <w:tmpl w:val="98F46A2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46" w15:restartNumberingAfterBreak="0">
    <w:nsid w:val="785818E7"/>
    <w:multiLevelType w:val="hybridMultilevel"/>
    <w:tmpl w:val="028E414C"/>
    <w:lvl w:ilvl="0" w:tplc="00000002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B164BC1"/>
    <w:multiLevelType w:val="multilevel"/>
    <w:tmpl w:val="FCC2364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8" w15:restartNumberingAfterBreak="0">
    <w:nsid w:val="7F7E4793"/>
    <w:multiLevelType w:val="hybridMultilevel"/>
    <w:tmpl w:val="0C58D6FC"/>
    <w:lvl w:ilvl="0" w:tplc="5C92BF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1"/>
  </w:num>
  <w:num w:numId="3">
    <w:abstractNumId w:val="47"/>
  </w:num>
  <w:num w:numId="4">
    <w:abstractNumId w:val="15"/>
  </w:num>
  <w:num w:numId="5">
    <w:abstractNumId w:val="18"/>
  </w:num>
  <w:num w:numId="6">
    <w:abstractNumId w:val="23"/>
  </w:num>
  <w:num w:numId="7">
    <w:abstractNumId w:val="30"/>
  </w:num>
  <w:num w:numId="8">
    <w:abstractNumId w:val="27"/>
  </w:num>
  <w:num w:numId="9">
    <w:abstractNumId w:val="43"/>
  </w:num>
  <w:num w:numId="10">
    <w:abstractNumId w:val="31"/>
  </w:num>
  <w:num w:numId="11">
    <w:abstractNumId w:val="16"/>
  </w:num>
  <w:num w:numId="12">
    <w:abstractNumId w:val="44"/>
  </w:num>
  <w:num w:numId="13">
    <w:abstractNumId w:val="25"/>
  </w:num>
  <w:num w:numId="14">
    <w:abstractNumId w:val="3"/>
  </w:num>
  <w:num w:numId="15">
    <w:abstractNumId w:val="6"/>
  </w:num>
  <w:num w:numId="16">
    <w:abstractNumId w:val="13"/>
  </w:num>
  <w:num w:numId="17">
    <w:abstractNumId w:val="33"/>
  </w:num>
  <w:num w:numId="18">
    <w:abstractNumId w:val="14"/>
  </w:num>
  <w:num w:numId="19">
    <w:abstractNumId w:val="24"/>
  </w:num>
  <w:num w:numId="20">
    <w:abstractNumId w:val="5"/>
  </w:num>
  <w:num w:numId="21">
    <w:abstractNumId w:val="42"/>
  </w:num>
  <w:num w:numId="22">
    <w:abstractNumId w:val="46"/>
  </w:num>
  <w:num w:numId="23">
    <w:abstractNumId w:val="36"/>
  </w:num>
  <w:num w:numId="24">
    <w:abstractNumId w:val="48"/>
  </w:num>
  <w:num w:numId="25">
    <w:abstractNumId w:val="34"/>
  </w:num>
  <w:num w:numId="26">
    <w:abstractNumId w:val="26"/>
  </w:num>
  <w:num w:numId="27">
    <w:abstractNumId w:val="4"/>
  </w:num>
  <w:num w:numId="28">
    <w:abstractNumId w:val="29"/>
  </w:num>
  <w:num w:numId="29">
    <w:abstractNumId w:val="17"/>
  </w:num>
  <w:num w:numId="30">
    <w:abstractNumId w:val="40"/>
  </w:num>
  <w:num w:numId="31">
    <w:abstractNumId w:val="28"/>
  </w:num>
  <w:num w:numId="32">
    <w:abstractNumId w:val="19"/>
  </w:num>
  <w:num w:numId="33">
    <w:abstractNumId w:val="10"/>
  </w:num>
  <w:num w:numId="34">
    <w:abstractNumId w:val="12"/>
  </w:num>
  <w:num w:numId="35">
    <w:abstractNumId w:val="7"/>
  </w:num>
  <w:num w:numId="36">
    <w:abstractNumId w:val="41"/>
  </w:num>
  <w:num w:numId="37">
    <w:abstractNumId w:val="32"/>
  </w:num>
  <w:num w:numId="38">
    <w:abstractNumId w:val="22"/>
  </w:num>
  <w:num w:numId="39">
    <w:abstractNumId w:val="38"/>
  </w:num>
  <w:num w:numId="40">
    <w:abstractNumId w:val="9"/>
  </w:num>
  <w:num w:numId="41">
    <w:abstractNumId w:val="11"/>
  </w:num>
  <w:num w:numId="42">
    <w:abstractNumId w:val="45"/>
  </w:num>
  <w:num w:numId="43">
    <w:abstractNumId w:val="35"/>
  </w:num>
  <w:num w:numId="44">
    <w:abstractNumId w:val="37"/>
  </w:num>
  <w:num w:numId="45">
    <w:abstractNumId w:val="8"/>
  </w:num>
  <w:num w:numId="46">
    <w:abstractNumId w:val="3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F3F"/>
    <w:rsid w:val="00000A54"/>
    <w:rsid w:val="00004124"/>
    <w:rsid w:val="00014C22"/>
    <w:rsid w:val="0001505A"/>
    <w:rsid w:val="0002372A"/>
    <w:rsid w:val="00031BD1"/>
    <w:rsid w:val="00034182"/>
    <w:rsid w:val="00034CA8"/>
    <w:rsid w:val="00037156"/>
    <w:rsid w:val="00037A0B"/>
    <w:rsid w:val="00041FAE"/>
    <w:rsid w:val="00043706"/>
    <w:rsid w:val="00047686"/>
    <w:rsid w:val="00050407"/>
    <w:rsid w:val="00053067"/>
    <w:rsid w:val="00053BDB"/>
    <w:rsid w:val="00061934"/>
    <w:rsid w:val="00065BE7"/>
    <w:rsid w:val="00071D6E"/>
    <w:rsid w:val="000720D4"/>
    <w:rsid w:val="00072C0E"/>
    <w:rsid w:val="0007330B"/>
    <w:rsid w:val="000741E0"/>
    <w:rsid w:val="000934C1"/>
    <w:rsid w:val="0009482B"/>
    <w:rsid w:val="000971A2"/>
    <w:rsid w:val="000A29C3"/>
    <w:rsid w:val="000A3280"/>
    <w:rsid w:val="000B2476"/>
    <w:rsid w:val="000B7DD4"/>
    <w:rsid w:val="000C1C14"/>
    <w:rsid w:val="000D0B94"/>
    <w:rsid w:val="000D1810"/>
    <w:rsid w:val="000D5BF2"/>
    <w:rsid w:val="000D6BF7"/>
    <w:rsid w:val="000E3405"/>
    <w:rsid w:val="000E3BA0"/>
    <w:rsid w:val="000E7E22"/>
    <w:rsid w:val="000F141C"/>
    <w:rsid w:val="000F3447"/>
    <w:rsid w:val="000F42BE"/>
    <w:rsid w:val="000F6499"/>
    <w:rsid w:val="00100EF8"/>
    <w:rsid w:val="00101483"/>
    <w:rsid w:val="00104AA6"/>
    <w:rsid w:val="00111F23"/>
    <w:rsid w:val="00112476"/>
    <w:rsid w:val="0013282F"/>
    <w:rsid w:val="00143A1D"/>
    <w:rsid w:val="0015127B"/>
    <w:rsid w:val="00157DE2"/>
    <w:rsid w:val="001608FF"/>
    <w:rsid w:val="0016324B"/>
    <w:rsid w:val="00167639"/>
    <w:rsid w:val="00167CDB"/>
    <w:rsid w:val="00175A57"/>
    <w:rsid w:val="00176524"/>
    <w:rsid w:val="00182F3F"/>
    <w:rsid w:val="001847C2"/>
    <w:rsid w:val="00186A9E"/>
    <w:rsid w:val="001900D9"/>
    <w:rsid w:val="00191889"/>
    <w:rsid w:val="00195ED6"/>
    <w:rsid w:val="0019733F"/>
    <w:rsid w:val="001A26A9"/>
    <w:rsid w:val="001A5D95"/>
    <w:rsid w:val="001B4FFD"/>
    <w:rsid w:val="001B522A"/>
    <w:rsid w:val="001B58F3"/>
    <w:rsid w:val="001C2576"/>
    <w:rsid w:val="001C3EBB"/>
    <w:rsid w:val="001C4DD1"/>
    <w:rsid w:val="001D129A"/>
    <w:rsid w:val="001D3C08"/>
    <w:rsid w:val="001E52F7"/>
    <w:rsid w:val="001E5AB3"/>
    <w:rsid w:val="001E5BC1"/>
    <w:rsid w:val="0020065F"/>
    <w:rsid w:val="002057E6"/>
    <w:rsid w:val="0021279C"/>
    <w:rsid w:val="00214A21"/>
    <w:rsid w:val="0021540A"/>
    <w:rsid w:val="002174F0"/>
    <w:rsid w:val="002259A4"/>
    <w:rsid w:val="0022650D"/>
    <w:rsid w:val="002369B6"/>
    <w:rsid w:val="002438C2"/>
    <w:rsid w:val="00263EDF"/>
    <w:rsid w:val="00265BCF"/>
    <w:rsid w:val="00266317"/>
    <w:rsid w:val="002671D5"/>
    <w:rsid w:val="0027373E"/>
    <w:rsid w:val="00275397"/>
    <w:rsid w:val="00276646"/>
    <w:rsid w:val="00281A2B"/>
    <w:rsid w:val="00283E52"/>
    <w:rsid w:val="00284BB2"/>
    <w:rsid w:val="00287A83"/>
    <w:rsid w:val="00290AC6"/>
    <w:rsid w:val="0029591C"/>
    <w:rsid w:val="002A0706"/>
    <w:rsid w:val="002A09BB"/>
    <w:rsid w:val="002A16F3"/>
    <w:rsid w:val="002A1B4E"/>
    <w:rsid w:val="002A528B"/>
    <w:rsid w:val="002B28DB"/>
    <w:rsid w:val="002B437B"/>
    <w:rsid w:val="002B66CD"/>
    <w:rsid w:val="002C00DD"/>
    <w:rsid w:val="002C0270"/>
    <w:rsid w:val="002C02C3"/>
    <w:rsid w:val="002C0F94"/>
    <w:rsid w:val="002C2D38"/>
    <w:rsid w:val="002C56A2"/>
    <w:rsid w:val="002C621D"/>
    <w:rsid w:val="002D47D2"/>
    <w:rsid w:val="002D5E13"/>
    <w:rsid w:val="002E023C"/>
    <w:rsid w:val="002E3663"/>
    <w:rsid w:val="002E3DD6"/>
    <w:rsid w:val="002E60B8"/>
    <w:rsid w:val="002E7B5B"/>
    <w:rsid w:val="002F3DF1"/>
    <w:rsid w:val="00301B02"/>
    <w:rsid w:val="00302B5D"/>
    <w:rsid w:val="00303D94"/>
    <w:rsid w:val="00305A6E"/>
    <w:rsid w:val="00305B32"/>
    <w:rsid w:val="00305C5D"/>
    <w:rsid w:val="003068B8"/>
    <w:rsid w:val="0031220B"/>
    <w:rsid w:val="00312E87"/>
    <w:rsid w:val="0031674C"/>
    <w:rsid w:val="0032282F"/>
    <w:rsid w:val="003440FF"/>
    <w:rsid w:val="003650B4"/>
    <w:rsid w:val="003661DA"/>
    <w:rsid w:val="003666CB"/>
    <w:rsid w:val="00372EEC"/>
    <w:rsid w:val="0038155F"/>
    <w:rsid w:val="0038222C"/>
    <w:rsid w:val="00384ECA"/>
    <w:rsid w:val="00391FD8"/>
    <w:rsid w:val="00394725"/>
    <w:rsid w:val="00396658"/>
    <w:rsid w:val="003A14F5"/>
    <w:rsid w:val="003A1EAD"/>
    <w:rsid w:val="003A1EB0"/>
    <w:rsid w:val="003A75BA"/>
    <w:rsid w:val="003B23B8"/>
    <w:rsid w:val="003B599E"/>
    <w:rsid w:val="003C0D81"/>
    <w:rsid w:val="003C229E"/>
    <w:rsid w:val="003D09BF"/>
    <w:rsid w:val="003D3308"/>
    <w:rsid w:val="003D4184"/>
    <w:rsid w:val="003D6AAF"/>
    <w:rsid w:val="003F2804"/>
    <w:rsid w:val="003F3A55"/>
    <w:rsid w:val="003F73BB"/>
    <w:rsid w:val="00403147"/>
    <w:rsid w:val="0040361A"/>
    <w:rsid w:val="00412159"/>
    <w:rsid w:val="0041556E"/>
    <w:rsid w:val="0042148E"/>
    <w:rsid w:val="00431AB9"/>
    <w:rsid w:val="00433B60"/>
    <w:rsid w:val="00433C23"/>
    <w:rsid w:val="0044070C"/>
    <w:rsid w:val="004436F9"/>
    <w:rsid w:val="0044574E"/>
    <w:rsid w:val="004518E8"/>
    <w:rsid w:val="00451918"/>
    <w:rsid w:val="00453212"/>
    <w:rsid w:val="00453732"/>
    <w:rsid w:val="00456A70"/>
    <w:rsid w:val="00457A6E"/>
    <w:rsid w:val="00470091"/>
    <w:rsid w:val="0047047D"/>
    <w:rsid w:val="0047087C"/>
    <w:rsid w:val="00471622"/>
    <w:rsid w:val="00487983"/>
    <w:rsid w:val="00490C53"/>
    <w:rsid w:val="004A3905"/>
    <w:rsid w:val="004A66A9"/>
    <w:rsid w:val="004B5B38"/>
    <w:rsid w:val="004C20A7"/>
    <w:rsid w:val="004D0395"/>
    <w:rsid w:val="004D3460"/>
    <w:rsid w:val="004D4A98"/>
    <w:rsid w:val="004D79CB"/>
    <w:rsid w:val="004E333F"/>
    <w:rsid w:val="004E5F42"/>
    <w:rsid w:val="004E6C66"/>
    <w:rsid w:val="004F33E9"/>
    <w:rsid w:val="004F5ECA"/>
    <w:rsid w:val="0050088F"/>
    <w:rsid w:val="005043E6"/>
    <w:rsid w:val="005054F6"/>
    <w:rsid w:val="00513CD1"/>
    <w:rsid w:val="00515722"/>
    <w:rsid w:val="005209BC"/>
    <w:rsid w:val="00521BDB"/>
    <w:rsid w:val="0053013B"/>
    <w:rsid w:val="005341B6"/>
    <w:rsid w:val="00536A18"/>
    <w:rsid w:val="00536B66"/>
    <w:rsid w:val="00537331"/>
    <w:rsid w:val="00540FF3"/>
    <w:rsid w:val="005412E0"/>
    <w:rsid w:val="00541A50"/>
    <w:rsid w:val="00542FEE"/>
    <w:rsid w:val="00545D38"/>
    <w:rsid w:val="005461CA"/>
    <w:rsid w:val="005463CD"/>
    <w:rsid w:val="005715E8"/>
    <w:rsid w:val="005823F4"/>
    <w:rsid w:val="00586555"/>
    <w:rsid w:val="00590B6A"/>
    <w:rsid w:val="005919C1"/>
    <w:rsid w:val="005958F6"/>
    <w:rsid w:val="005A7327"/>
    <w:rsid w:val="005B4F54"/>
    <w:rsid w:val="005B5C6C"/>
    <w:rsid w:val="005B6F19"/>
    <w:rsid w:val="005C38D6"/>
    <w:rsid w:val="005C53C6"/>
    <w:rsid w:val="005D0121"/>
    <w:rsid w:val="005D2B2A"/>
    <w:rsid w:val="005D2F6F"/>
    <w:rsid w:val="005D3D79"/>
    <w:rsid w:val="005E069A"/>
    <w:rsid w:val="005E10BB"/>
    <w:rsid w:val="005E3EC1"/>
    <w:rsid w:val="005F18A8"/>
    <w:rsid w:val="00603A41"/>
    <w:rsid w:val="00610A68"/>
    <w:rsid w:val="00612370"/>
    <w:rsid w:val="0061345E"/>
    <w:rsid w:val="00616722"/>
    <w:rsid w:val="00621BF8"/>
    <w:rsid w:val="00621DCE"/>
    <w:rsid w:val="006234CF"/>
    <w:rsid w:val="00625C3B"/>
    <w:rsid w:val="006263A9"/>
    <w:rsid w:val="00633DB7"/>
    <w:rsid w:val="006345F6"/>
    <w:rsid w:val="00636EAA"/>
    <w:rsid w:val="006537ED"/>
    <w:rsid w:val="00656D69"/>
    <w:rsid w:val="006622B3"/>
    <w:rsid w:val="0066578E"/>
    <w:rsid w:val="006736DF"/>
    <w:rsid w:val="00682083"/>
    <w:rsid w:val="00685AED"/>
    <w:rsid w:val="00690FC4"/>
    <w:rsid w:val="00697C58"/>
    <w:rsid w:val="006A3723"/>
    <w:rsid w:val="006B123B"/>
    <w:rsid w:val="006C1644"/>
    <w:rsid w:val="006C2DA1"/>
    <w:rsid w:val="006D0A68"/>
    <w:rsid w:val="006D1A84"/>
    <w:rsid w:val="006E10E8"/>
    <w:rsid w:val="006E256D"/>
    <w:rsid w:val="006F20DD"/>
    <w:rsid w:val="007059FD"/>
    <w:rsid w:val="00707E80"/>
    <w:rsid w:val="00716160"/>
    <w:rsid w:val="0072394E"/>
    <w:rsid w:val="00727414"/>
    <w:rsid w:val="00731C94"/>
    <w:rsid w:val="0073736A"/>
    <w:rsid w:val="00741C61"/>
    <w:rsid w:val="00747C9B"/>
    <w:rsid w:val="00753F06"/>
    <w:rsid w:val="007573C0"/>
    <w:rsid w:val="00757A79"/>
    <w:rsid w:val="00761711"/>
    <w:rsid w:val="00771B59"/>
    <w:rsid w:val="007736EC"/>
    <w:rsid w:val="00774B6C"/>
    <w:rsid w:val="007819B6"/>
    <w:rsid w:val="00791074"/>
    <w:rsid w:val="007952DE"/>
    <w:rsid w:val="007A2999"/>
    <w:rsid w:val="007A2DA3"/>
    <w:rsid w:val="007A58E2"/>
    <w:rsid w:val="007B2DA3"/>
    <w:rsid w:val="007B443D"/>
    <w:rsid w:val="007B49C1"/>
    <w:rsid w:val="007C22A3"/>
    <w:rsid w:val="007C2FC3"/>
    <w:rsid w:val="007C382C"/>
    <w:rsid w:val="007C4931"/>
    <w:rsid w:val="007D1C43"/>
    <w:rsid w:val="007E0021"/>
    <w:rsid w:val="007E3857"/>
    <w:rsid w:val="007F3934"/>
    <w:rsid w:val="007F43E1"/>
    <w:rsid w:val="007F7BF4"/>
    <w:rsid w:val="00802EC2"/>
    <w:rsid w:val="0080363B"/>
    <w:rsid w:val="008054D7"/>
    <w:rsid w:val="008055B0"/>
    <w:rsid w:val="00805E98"/>
    <w:rsid w:val="00807824"/>
    <w:rsid w:val="0081099D"/>
    <w:rsid w:val="008121CD"/>
    <w:rsid w:val="0081392F"/>
    <w:rsid w:val="00816838"/>
    <w:rsid w:val="008279C1"/>
    <w:rsid w:val="00830DD5"/>
    <w:rsid w:val="008317BF"/>
    <w:rsid w:val="00831EAF"/>
    <w:rsid w:val="008375FB"/>
    <w:rsid w:val="00843DEF"/>
    <w:rsid w:val="00844404"/>
    <w:rsid w:val="008503C7"/>
    <w:rsid w:val="00850E47"/>
    <w:rsid w:val="00851593"/>
    <w:rsid w:val="0085165E"/>
    <w:rsid w:val="00851BB5"/>
    <w:rsid w:val="008532F4"/>
    <w:rsid w:val="0085364E"/>
    <w:rsid w:val="00856C6B"/>
    <w:rsid w:val="00857696"/>
    <w:rsid w:val="008576C1"/>
    <w:rsid w:val="008640AE"/>
    <w:rsid w:val="00864C3A"/>
    <w:rsid w:val="00867EDC"/>
    <w:rsid w:val="00873621"/>
    <w:rsid w:val="008755E4"/>
    <w:rsid w:val="00877DDE"/>
    <w:rsid w:val="0088388A"/>
    <w:rsid w:val="008864BC"/>
    <w:rsid w:val="0089426E"/>
    <w:rsid w:val="008A7D03"/>
    <w:rsid w:val="008C6363"/>
    <w:rsid w:val="008C6927"/>
    <w:rsid w:val="008D1143"/>
    <w:rsid w:val="008D479E"/>
    <w:rsid w:val="008D6BFE"/>
    <w:rsid w:val="008E28BE"/>
    <w:rsid w:val="008F0E80"/>
    <w:rsid w:val="008F224B"/>
    <w:rsid w:val="008F438C"/>
    <w:rsid w:val="008F4ABB"/>
    <w:rsid w:val="00901EEC"/>
    <w:rsid w:val="009025E7"/>
    <w:rsid w:val="009075A0"/>
    <w:rsid w:val="00910D49"/>
    <w:rsid w:val="009113BB"/>
    <w:rsid w:val="00915542"/>
    <w:rsid w:val="00920DF0"/>
    <w:rsid w:val="009210E4"/>
    <w:rsid w:val="00921CDB"/>
    <w:rsid w:val="00922FCA"/>
    <w:rsid w:val="00925509"/>
    <w:rsid w:val="0093184E"/>
    <w:rsid w:val="00940080"/>
    <w:rsid w:val="00946477"/>
    <w:rsid w:val="0095101C"/>
    <w:rsid w:val="0095336E"/>
    <w:rsid w:val="00953A3A"/>
    <w:rsid w:val="00955AF4"/>
    <w:rsid w:val="009575AD"/>
    <w:rsid w:val="00964F62"/>
    <w:rsid w:val="00976799"/>
    <w:rsid w:val="009802A7"/>
    <w:rsid w:val="00982749"/>
    <w:rsid w:val="00984615"/>
    <w:rsid w:val="0098512E"/>
    <w:rsid w:val="00985E46"/>
    <w:rsid w:val="0098725E"/>
    <w:rsid w:val="00995AA2"/>
    <w:rsid w:val="009A0AA5"/>
    <w:rsid w:val="009C2946"/>
    <w:rsid w:val="009C2EAB"/>
    <w:rsid w:val="009C4E61"/>
    <w:rsid w:val="009C7CF9"/>
    <w:rsid w:val="009D198B"/>
    <w:rsid w:val="009E2A05"/>
    <w:rsid w:val="009E69CA"/>
    <w:rsid w:val="009E7046"/>
    <w:rsid w:val="009F0E31"/>
    <w:rsid w:val="009F2733"/>
    <w:rsid w:val="009F4EF5"/>
    <w:rsid w:val="009F5D19"/>
    <w:rsid w:val="00A05FF8"/>
    <w:rsid w:val="00A07714"/>
    <w:rsid w:val="00A13EAA"/>
    <w:rsid w:val="00A17A1F"/>
    <w:rsid w:val="00A2506E"/>
    <w:rsid w:val="00A27357"/>
    <w:rsid w:val="00A30967"/>
    <w:rsid w:val="00A3721C"/>
    <w:rsid w:val="00A41519"/>
    <w:rsid w:val="00A42092"/>
    <w:rsid w:val="00A42160"/>
    <w:rsid w:val="00A44A79"/>
    <w:rsid w:val="00A509AD"/>
    <w:rsid w:val="00A51FFB"/>
    <w:rsid w:val="00A546C6"/>
    <w:rsid w:val="00A576F8"/>
    <w:rsid w:val="00A621A6"/>
    <w:rsid w:val="00A7284C"/>
    <w:rsid w:val="00A73195"/>
    <w:rsid w:val="00A83366"/>
    <w:rsid w:val="00A84489"/>
    <w:rsid w:val="00A8547D"/>
    <w:rsid w:val="00A86209"/>
    <w:rsid w:val="00A915AB"/>
    <w:rsid w:val="00A97F0F"/>
    <w:rsid w:val="00AA3E8D"/>
    <w:rsid w:val="00AB0EE4"/>
    <w:rsid w:val="00AB353B"/>
    <w:rsid w:val="00AC1207"/>
    <w:rsid w:val="00AC2D94"/>
    <w:rsid w:val="00AC33DF"/>
    <w:rsid w:val="00AC50A5"/>
    <w:rsid w:val="00AC5784"/>
    <w:rsid w:val="00AD314B"/>
    <w:rsid w:val="00AD39C5"/>
    <w:rsid w:val="00AD6AD9"/>
    <w:rsid w:val="00AE124E"/>
    <w:rsid w:val="00AE279A"/>
    <w:rsid w:val="00AF50E4"/>
    <w:rsid w:val="00AF65F2"/>
    <w:rsid w:val="00B0634B"/>
    <w:rsid w:val="00B10CC9"/>
    <w:rsid w:val="00B11E78"/>
    <w:rsid w:val="00B14C32"/>
    <w:rsid w:val="00B20BBC"/>
    <w:rsid w:val="00B2318D"/>
    <w:rsid w:val="00B242C8"/>
    <w:rsid w:val="00B266C7"/>
    <w:rsid w:val="00B27258"/>
    <w:rsid w:val="00B30105"/>
    <w:rsid w:val="00B30A3B"/>
    <w:rsid w:val="00B34B56"/>
    <w:rsid w:val="00B35AF2"/>
    <w:rsid w:val="00B36C16"/>
    <w:rsid w:val="00B413A0"/>
    <w:rsid w:val="00B47DD6"/>
    <w:rsid w:val="00B53535"/>
    <w:rsid w:val="00B57DC7"/>
    <w:rsid w:val="00B85C03"/>
    <w:rsid w:val="00B938F5"/>
    <w:rsid w:val="00B94D33"/>
    <w:rsid w:val="00BA1B59"/>
    <w:rsid w:val="00BA7080"/>
    <w:rsid w:val="00BA74B7"/>
    <w:rsid w:val="00BA7686"/>
    <w:rsid w:val="00BB6FBE"/>
    <w:rsid w:val="00BD081B"/>
    <w:rsid w:val="00BD5E38"/>
    <w:rsid w:val="00BE1424"/>
    <w:rsid w:val="00BE2701"/>
    <w:rsid w:val="00BE49EF"/>
    <w:rsid w:val="00BE713F"/>
    <w:rsid w:val="00BF015A"/>
    <w:rsid w:val="00BF0C00"/>
    <w:rsid w:val="00BF4868"/>
    <w:rsid w:val="00C01173"/>
    <w:rsid w:val="00C13951"/>
    <w:rsid w:val="00C140E4"/>
    <w:rsid w:val="00C2373A"/>
    <w:rsid w:val="00C4290F"/>
    <w:rsid w:val="00C44862"/>
    <w:rsid w:val="00C50937"/>
    <w:rsid w:val="00C5334A"/>
    <w:rsid w:val="00C61B58"/>
    <w:rsid w:val="00C702E9"/>
    <w:rsid w:val="00C7711C"/>
    <w:rsid w:val="00C813B5"/>
    <w:rsid w:val="00C837CF"/>
    <w:rsid w:val="00C86BA2"/>
    <w:rsid w:val="00C91CF1"/>
    <w:rsid w:val="00C94D4A"/>
    <w:rsid w:val="00CA2554"/>
    <w:rsid w:val="00CA2FD0"/>
    <w:rsid w:val="00CA70DE"/>
    <w:rsid w:val="00CA7918"/>
    <w:rsid w:val="00CB014E"/>
    <w:rsid w:val="00CB1CDD"/>
    <w:rsid w:val="00CB22F9"/>
    <w:rsid w:val="00CB48A8"/>
    <w:rsid w:val="00CB4F10"/>
    <w:rsid w:val="00CB5197"/>
    <w:rsid w:val="00CB637B"/>
    <w:rsid w:val="00CB6AB4"/>
    <w:rsid w:val="00CC6B47"/>
    <w:rsid w:val="00CD15B9"/>
    <w:rsid w:val="00CD6DF5"/>
    <w:rsid w:val="00CE2CC1"/>
    <w:rsid w:val="00CE3FFD"/>
    <w:rsid w:val="00CE506C"/>
    <w:rsid w:val="00CE72A0"/>
    <w:rsid w:val="00CF1708"/>
    <w:rsid w:val="00CF2384"/>
    <w:rsid w:val="00D0069C"/>
    <w:rsid w:val="00D00ECF"/>
    <w:rsid w:val="00D03279"/>
    <w:rsid w:val="00D11BA2"/>
    <w:rsid w:val="00D14873"/>
    <w:rsid w:val="00D15389"/>
    <w:rsid w:val="00D1544D"/>
    <w:rsid w:val="00D21055"/>
    <w:rsid w:val="00D220E3"/>
    <w:rsid w:val="00D22848"/>
    <w:rsid w:val="00D25D2D"/>
    <w:rsid w:val="00D31E23"/>
    <w:rsid w:val="00D3461A"/>
    <w:rsid w:val="00D45C01"/>
    <w:rsid w:val="00D47AC5"/>
    <w:rsid w:val="00D57E66"/>
    <w:rsid w:val="00D62012"/>
    <w:rsid w:val="00D6265F"/>
    <w:rsid w:val="00D8184F"/>
    <w:rsid w:val="00D86C42"/>
    <w:rsid w:val="00D95F5D"/>
    <w:rsid w:val="00DA7166"/>
    <w:rsid w:val="00DA7817"/>
    <w:rsid w:val="00DC0108"/>
    <w:rsid w:val="00DC2A9A"/>
    <w:rsid w:val="00DC2E0B"/>
    <w:rsid w:val="00DD2598"/>
    <w:rsid w:val="00DD6901"/>
    <w:rsid w:val="00DE0083"/>
    <w:rsid w:val="00DE46FE"/>
    <w:rsid w:val="00DF3906"/>
    <w:rsid w:val="00DF3EEE"/>
    <w:rsid w:val="00DF4199"/>
    <w:rsid w:val="00E0206A"/>
    <w:rsid w:val="00E02EF5"/>
    <w:rsid w:val="00E02FC8"/>
    <w:rsid w:val="00E07F99"/>
    <w:rsid w:val="00E26024"/>
    <w:rsid w:val="00E31172"/>
    <w:rsid w:val="00E346D5"/>
    <w:rsid w:val="00E34D9F"/>
    <w:rsid w:val="00E364AB"/>
    <w:rsid w:val="00E406EC"/>
    <w:rsid w:val="00E40E9B"/>
    <w:rsid w:val="00E45C14"/>
    <w:rsid w:val="00E45F62"/>
    <w:rsid w:val="00E4646A"/>
    <w:rsid w:val="00E476DE"/>
    <w:rsid w:val="00E51219"/>
    <w:rsid w:val="00E56A97"/>
    <w:rsid w:val="00E57ECF"/>
    <w:rsid w:val="00E61E5E"/>
    <w:rsid w:val="00E64254"/>
    <w:rsid w:val="00E65585"/>
    <w:rsid w:val="00E72E51"/>
    <w:rsid w:val="00E73575"/>
    <w:rsid w:val="00E73EB8"/>
    <w:rsid w:val="00E74483"/>
    <w:rsid w:val="00E82D5E"/>
    <w:rsid w:val="00E83CB5"/>
    <w:rsid w:val="00E91E53"/>
    <w:rsid w:val="00E9345D"/>
    <w:rsid w:val="00E95799"/>
    <w:rsid w:val="00E95EB6"/>
    <w:rsid w:val="00EA716C"/>
    <w:rsid w:val="00EB1B40"/>
    <w:rsid w:val="00EB3372"/>
    <w:rsid w:val="00EB75D1"/>
    <w:rsid w:val="00EC3F33"/>
    <w:rsid w:val="00EC4F3E"/>
    <w:rsid w:val="00ED461D"/>
    <w:rsid w:val="00ED7BBA"/>
    <w:rsid w:val="00EE15C7"/>
    <w:rsid w:val="00EE2A3C"/>
    <w:rsid w:val="00EE6401"/>
    <w:rsid w:val="00EF22B7"/>
    <w:rsid w:val="00EF2C56"/>
    <w:rsid w:val="00EF5076"/>
    <w:rsid w:val="00F007EF"/>
    <w:rsid w:val="00F02CFB"/>
    <w:rsid w:val="00F069E5"/>
    <w:rsid w:val="00F1071B"/>
    <w:rsid w:val="00F111EB"/>
    <w:rsid w:val="00F173F0"/>
    <w:rsid w:val="00F2203C"/>
    <w:rsid w:val="00F31770"/>
    <w:rsid w:val="00F3469A"/>
    <w:rsid w:val="00F419C7"/>
    <w:rsid w:val="00F41ABB"/>
    <w:rsid w:val="00F4274F"/>
    <w:rsid w:val="00F42B22"/>
    <w:rsid w:val="00F42B50"/>
    <w:rsid w:val="00F54FB7"/>
    <w:rsid w:val="00F62D58"/>
    <w:rsid w:val="00F65222"/>
    <w:rsid w:val="00F74346"/>
    <w:rsid w:val="00F807FA"/>
    <w:rsid w:val="00F94535"/>
    <w:rsid w:val="00FA0BC6"/>
    <w:rsid w:val="00FA1B6F"/>
    <w:rsid w:val="00FA70CD"/>
    <w:rsid w:val="00FB25B1"/>
    <w:rsid w:val="00FB2930"/>
    <w:rsid w:val="00FB2B38"/>
    <w:rsid w:val="00FC2345"/>
    <w:rsid w:val="00FC48EB"/>
    <w:rsid w:val="00FC5449"/>
    <w:rsid w:val="00FD2D33"/>
    <w:rsid w:val="00FD536F"/>
    <w:rsid w:val="00FD57B6"/>
    <w:rsid w:val="00FD6AB7"/>
    <w:rsid w:val="00FE0FF0"/>
    <w:rsid w:val="00FE3985"/>
    <w:rsid w:val="00FE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DFCF59"/>
  <w15:docId w15:val="{8F463398-076D-48F5-82A2-84C7549F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6894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696894"/>
    <w:pPr>
      <w:spacing w:before="300" w:line="240" w:lineRule="auto"/>
      <w:ind w:firstLine="709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2">
    <w:name w:val="heading 2"/>
    <w:basedOn w:val="a"/>
    <w:link w:val="21"/>
    <w:uiPriority w:val="9"/>
    <w:semiHidden/>
    <w:unhideWhenUsed/>
    <w:qFormat/>
    <w:rsid w:val="008F16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9689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-0">
    <w:name w:val="Интернет-ссылка"/>
    <w:basedOn w:val="a0"/>
    <w:uiPriority w:val="99"/>
    <w:unhideWhenUsed/>
    <w:rsid w:val="00696894"/>
    <w:rPr>
      <w:color w:val="0000FF" w:themeColor="hyperlink"/>
      <w:u w:val="single"/>
    </w:rPr>
  </w:style>
  <w:style w:type="character" w:customStyle="1" w:styleId="a3">
    <w:name w:val="Верхний колонтитул Знак"/>
    <w:basedOn w:val="a0"/>
    <w:uiPriority w:val="99"/>
    <w:qFormat/>
    <w:rsid w:val="00696894"/>
  </w:style>
  <w:style w:type="character" w:customStyle="1" w:styleId="a4">
    <w:name w:val="Нижний колонтитул Знак"/>
    <w:basedOn w:val="a0"/>
    <w:uiPriority w:val="99"/>
    <w:qFormat/>
    <w:rsid w:val="00696894"/>
  </w:style>
  <w:style w:type="character" w:customStyle="1" w:styleId="a5">
    <w:name w:val="Текст выноски Знак"/>
    <w:basedOn w:val="a0"/>
    <w:uiPriority w:val="99"/>
    <w:semiHidden/>
    <w:qFormat/>
    <w:rsid w:val="00696894"/>
    <w:rPr>
      <w:rFonts w:ascii="Tahoma" w:hAnsi="Tahoma" w:cs="Tahoma"/>
      <w:sz w:val="16"/>
      <w:szCs w:val="16"/>
    </w:rPr>
  </w:style>
  <w:style w:type="character" w:customStyle="1" w:styleId="a6">
    <w:name w:val="стиль Джанго Знак"/>
    <w:basedOn w:val="a0"/>
    <w:qFormat/>
    <w:rsid w:val="00696894"/>
    <w:rPr>
      <w:rFonts w:ascii="Times New Roman" w:eastAsia="Times New Roman" w:hAnsi="Times New Roman" w:cs="Times New Roman"/>
      <w:bCs/>
      <w:color w:val="000000"/>
      <w:sz w:val="24"/>
      <w:szCs w:val="24"/>
      <w:lang w:eastAsia="ru-RU"/>
    </w:rPr>
  </w:style>
  <w:style w:type="character" w:customStyle="1" w:styleId="21">
    <w:name w:val="Заголовок 2 Знак1"/>
    <w:basedOn w:val="a0"/>
    <w:link w:val="2"/>
    <w:qFormat/>
    <w:rsid w:val="00696894"/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character" w:customStyle="1" w:styleId="a7">
    <w:name w:val="Абзац списка Знак"/>
    <w:aliases w:val="SL_Абзац списка Знак,Bullet 1 Знак,Use Case List Paragraph Знак,A_маркированный_список Знак,_Абзац списка Знак,Абзац Стас Знак,List Paragraph Знак,Нумерованный список оглавления Знак,Bullet List Знак,FooterText Знак,numbered Знак"/>
    <w:basedOn w:val="a0"/>
    <w:uiPriority w:val="34"/>
    <w:qFormat/>
    <w:rsid w:val="0023525E"/>
  </w:style>
  <w:style w:type="character" w:customStyle="1" w:styleId="a8">
    <w:name w:val="норма Знак"/>
    <w:basedOn w:val="a0"/>
    <w:qFormat/>
    <w:rsid w:val="0023525E"/>
    <w:rPr>
      <w:rFonts w:ascii="Times New Roman" w:eastAsia="Times New Roman" w:hAnsi="Times New Roman" w:cs="Times New Roman"/>
      <w:bCs/>
      <w:color w:val="000000"/>
      <w:sz w:val="24"/>
      <w:szCs w:val="24"/>
      <w:lang w:eastAsia="ru-RU"/>
    </w:rPr>
  </w:style>
  <w:style w:type="character" w:customStyle="1" w:styleId="a9">
    <w:name w:val="Текст сноски Знак"/>
    <w:basedOn w:val="a0"/>
    <w:uiPriority w:val="99"/>
    <w:semiHidden/>
    <w:qFormat/>
    <w:rsid w:val="008F16A2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qFormat/>
    <w:rsid w:val="008F16A2"/>
    <w:rPr>
      <w:vertAlign w:val="superscript"/>
    </w:rPr>
  </w:style>
  <w:style w:type="character" w:customStyle="1" w:styleId="20">
    <w:name w:val="Заголовок 2 Знак"/>
    <w:basedOn w:val="a0"/>
    <w:link w:val="22"/>
    <w:uiPriority w:val="9"/>
    <w:semiHidden/>
    <w:qFormat/>
    <w:rsid w:val="008F16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ListLabel1">
    <w:name w:val="ListLabel 1"/>
    <w:qFormat/>
    <w:rsid w:val="00DE46FE"/>
    <w:rPr>
      <w:rFonts w:ascii="Times New Roman" w:hAnsi="Times New Roman"/>
      <w:b/>
      <w:i w:val="0"/>
      <w:sz w:val="24"/>
    </w:rPr>
  </w:style>
  <w:style w:type="character" w:customStyle="1" w:styleId="ListLabel2">
    <w:name w:val="ListLabel 2"/>
    <w:qFormat/>
    <w:rsid w:val="00DE46FE"/>
    <w:rPr>
      <w:color w:val="00000A"/>
    </w:rPr>
  </w:style>
  <w:style w:type="character" w:customStyle="1" w:styleId="ListLabel3">
    <w:name w:val="ListLabel 3"/>
    <w:qFormat/>
    <w:rsid w:val="00DE46FE"/>
    <w:rPr>
      <w:rFonts w:cs="Courier New"/>
    </w:rPr>
  </w:style>
  <w:style w:type="character" w:customStyle="1" w:styleId="ListLabel4">
    <w:name w:val="ListLabel 4"/>
    <w:qFormat/>
    <w:rsid w:val="00DE46FE"/>
    <w:rPr>
      <w:rFonts w:cs="Courier New"/>
    </w:rPr>
  </w:style>
  <w:style w:type="character" w:customStyle="1" w:styleId="ListLabel5">
    <w:name w:val="ListLabel 5"/>
    <w:qFormat/>
    <w:rsid w:val="00DE46FE"/>
    <w:rPr>
      <w:rFonts w:cs="Courier New"/>
    </w:rPr>
  </w:style>
  <w:style w:type="character" w:customStyle="1" w:styleId="ListLabel6">
    <w:name w:val="ListLabel 6"/>
    <w:qFormat/>
    <w:rsid w:val="00DE46FE"/>
    <w:rPr>
      <w:i w:val="0"/>
    </w:rPr>
  </w:style>
  <w:style w:type="character" w:customStyle="1" w:styleId="ListLabel7">
    <w:name w:val="ListLabel 7"/>
    <w:qFormat/>
    <w:rsid w:val="00DE46FE"/>
    <w:rPr>
      <w:color w:val="00000A"/>
    </w:rPr>
  </w:style>
  <w:style w:type="character" w:customStyle="1" w:styleId="ListLabel8">
    <w:name w:val="ListLabel 8"/>
    <w:qFormat/>
    <w:rsid w:val="00DE46FE"/>
    <w:rPr>
      <w:i w:val="0"/>
    </w:rPr>
  </w:style>
  <w:style w:type="character" w:customStyle="1" w:styleId="ListLabel9">
    <w:name w:val="ListLabel 9"/>
    <w:qFormat/>
    <w:rsid w:val="00DE46FE"/>
    <w:rPr>
      <w:color w:val="00000A"/>
    </w:rPr>
  </w:style>
  <w:style w:type="character" w:customStyle="1" w:styleId="ListLabel10">
    <w:name w:val="ListLabel 10"/>
    <w:qFormat/>
    <w:rsid w:val="00DE46FE"/>
    <w:rPr>
      <w:rFonts w:cs="Courier New"/>
    </w:rPr>
  </w:style>
  <w:style w:type="character" w:customStyle="1" w:styleId="ListLabel11">
    <w:name w:val="ListLabel 11"/>
    <w:qFormat/>
    <w:rsid w:val="00DE46FE"/>
    <w:rPr>
      <w:rFonts w:cs="Courier New"/>
    </w:rPr>
  </w:style>
  <w:style w:type="character" w:customStyle="1" w:styleId="ListLabel12">
    <w:name w:val="ListLabel 12"/>
    <w:qFormat/>
    <w:rsid w:val="00DE46FE"/>
    <w:rPr>
      <w:rFonts w:cs="Courier New"/>
    </w:rPr>
  </w:style>
  <w:style w:type="character" w:customStyle="1" w:styleId="ListLabel13">
    <w:name w:val="ListLabel 13"/>
    <w:qFormat/>
    <w:rsid w:val="00DE46FE"/>
    <w:rPr>
      <w:rFonts w:cs="Courier New"/>
    </w:rPr>
  </w:style>
  <w:style w:type="character" w:customStyle="1" w:styleId="ListLabel14">
    <w:name w:val="ListLabel 14"/>
    <w:qFormat/>
    <w:rsid w:val="00DE46FE"/>
    <w:rPr>
      <w:rFonts w:cs="Courier New"/>
    </w:rPr>
  </w:style>
  <w:style w:type="character" w:customStyle="1" w:styleId="ListLabel15">
    <w:name w:val="ListLabel 15"/>
    <w:qFormat/>
    <w:rsid w:val="00DE46FE"/>
    <w:rPr>
      <w:rFonts w:cs="Courier New"/>
    </w:rPr>
  </w:style>
  <w:style w:type="character" w:customStyle="1" w:styleId="ListLabel16">
    <w:name w:val="ListLabel 16"/>
    <w:qFormat/>
    <w:rsid w:val="00DE46FE"/>
    <w:rPr>
      <w:rFonts w:cs="Courier New"/>
    </w:rPr>
  </w:style>
  <w:style w:type="character" w:customStyle="1" w:styleId="ListLabel17">
    <w:name w:val="ListLabel 17"/>
    <w:qFormat/>
    <w:rsid w:val="00DE46FE"/>
    <w:rPr>
      <w:rFonts w:cs="Courier New"/>
    </w:rPr>
  </w:style>
  <w:style w:type="character" w:customStyle="1" w:styleId="ListLabel18">
    <w:name w:val="ListLabel 18"/>
    <w:qFormat/>
    <w:rsid w:val="00DE46FE"/>
    <w:rPr>
      <w:rFonts w:cs="Courier New"/>
    </w:rPr>
  </w:style>
  <w:style w:type="character" w:customStyle="1" w:styleId="ListLabel19">
    <w:name w:val="ListLabel 19"/>
    <w:qFormat/>
    <w:rsid w:val="00DE46FE"/>
    <w:rPr>
      <w:rFonts w:cs="Courier New"/>
    </w:rPr>
  </w:style>
  <w:style w:type="character" w:customStyle="1" w:styleId="ListLabel20">
    <w:name w:val="ListLabel 20"/>
    <w:qFormat/>
    <w:rsid w:val="00DE46FE"/>
    <w:rPr>
      <w:rFonts w:cs="Courier New"/>
    </w:rPr>
  </w:style>
  <w:style w:type="character" w:customStyle="1" w:styleId="ListLabel21">
    <w:name w:val="ListLabel 21"/>
    <w:qFormat/>
    <w:rsid w:val="00DE46FE"/>
    <w:rPr>
      <w:rFonts w:cs="Courier New"/>
    </w:rPr>
  </w:style>
  <w:style w:type="character" w:customStyle="1" w:styleId="ListLabel22">
    <w:name w:val="ListLabel 22"/>
    <w:qFormat/>
    <w:rsid w:val="00DE46FE"/>
    <w:rPr>
      <w:rFonts w:cs="Courier New"/>
    </w:rPr>
  </w:style>
  <w:style w:type="character" w:customStyle="1" w:styleId="ListLabel23">
    <w:name w:val="ListLabel 23"/>
    <w:qFormat/>
    <w:rsid w:val="00DE46FE"/>
    <w:rPr>
      <w:rFonts w:cs="Courier New"/>
    </w:rPr>
  </w:style>
  <w:style w:type="character" w:customStyle="1" w:styleId="ListLabel24">
    <w:name w:val="ListLabel 24"/>
    <w:qFormat/>
    <w:rsid w:val="00DE46FE"/>
    <w:rPr>
      <w:rFonts w:cs="Courier New"/>
    </w:rPr>
  </w:style>
  <w:style w:type="character" w:customStyle="1" w:styleId="ListLabel25">
    <w:name w:val="ListLabel 25"/>
    <w:qFormat/>
    <w:rsid w:val="00DE46FE"/>
    <w:rPr>
      <w:rFonts w:cs="Courier New"/>
    </w:rPr>
  </w:style>
  <w:style w:type="character" w:customStyle="1" w:styleId="ListLabel26">
    <w:name w:val="ListLabel 26"/>
    <w:qFormat/>
    <w:rsid w:val="00DE46FE"/>
    <w:rPr>
      <w:rFonts w:cs="Courier New"/>
    </w:rPr>
  </w:style>
  <w:style w:type="character" w:customStyle="1" w:styleId="ListLabel27">
    <w:name w:val="ListLabel 27"/>
    <w:qFormat/>
    <w:rsid w:val="00DE46FE"/>
    <w:rPr>
      <w:rFonts w:cs="Courier New"/>
    </w:rPr>
  </w:style>
  <w:style w:type="character" w:customStyle="1" w:styleId="ListLabel28">
    <w:name w:val="ListLabel 28"/>
    <w:qFormat/>
    <w:rsid w:val="00DE46FE"/>
    <w:rPr>
      <w:rFonts w:cs="Courier New"/>
    </w:rPr>
  </w:style>
  <w:style w:type="character" w:customStyle="1" w:styleId="ListLabel29">
    <w:name w:val="ListLabel 29"/>
    <w:qFormat/>
    <w:rsid w:val="00DE46FE"/>
    <w:rPr>
      <w:rFonts w:cs="Courier New"/>
    </w:rPr>
  </w:style>
  <w:style w:type="character" w:customStyle="1" w:styleId="ListLabel30">
    <w:name w:val="ListLabel 30"/>
    <w:qFormat/>
    <w:rsid w:val="00DE46FE"/>
    <w:rPr>
      <w:rFonts w:cs="Courier New"/>
    </w:rPr>
  </w:style>
  <w:style w:type="character" w:customStyle="1" w:styleId="ListLabel31">
    <w:name w:val="ListLabel 31"/>
    <w:qFormat/>
    <w:rsid w:val="00DE46FE"/>
    <w:rPr>
      <w:i w:val="0"/>
    </w:rPr>
  </w:style>
  <w:style w:type="character" w:customStyle="1" w:styleId="ListLabel32">
    <w:name w:val="ListLabel 32"/>
    <w:qFormat/>
    <w:rsid w:val="00DE46FE"/>
    <w:rPr>
      <w:color w:val="00000A"/>
    </w:rPr>
  </w:style>
  <w:style w:type="character" w:customStyle="1" w:styleId="ListLabel33">
    <w:name w:val="ListLabel 33"/>
    <w:qFormat/>
    <w:rsid w:val="00DE46FE"/>
    <w:rPr>
      <w:rFonts w:cs="Courier New"/>
    </w:rPr>
  </w:style>
  <w:style w:type="character" w:customStyle="1" w:styleId="ListLabel34">
    <w:name w:val="ListLabel 34"/>
    <w:qFormat/>
    <w:rsid w:val="00DE46FE"/>
    <w:rPr>
      <w:rFonts w:cs="Courier New"/>
    </w:rPr>
  </w:style>
  <w:style w:type="character" w:customStyle="1" w:styleId="ListLabel35">
    <w:name w:val="ListLabel 35"/>
    <w:qFormat/>
    <w:rsid w:val="00DE46FE"/>
    <w:rPr>
      <w:rFonts w:cs="Courier New"/>
    </w:rPr>
  </w:style>
  <w:style w:type="character" w:customStyle="1" w:styleId="ListLabel36">
    <w:name w:val="ListLabel 36"/>
    <w:qFormat/>
    <w:rsid w:val="00DE46FE"/>
    <w:rPr>
      <w:rFonts w:cs="Courier New"/>
    </w:rPr>
  </w:style>
  <w:style w:type="character" w:customStyle="1" w:styleId="ListLabel37">
    <w:name w:val="ListLabel 37"/>
    <w:qFormat/>
    <w:rsid w:val="00DE46FE"/>
    <w:rPr>
      <w:rFonts w:cs="Courier New"/>
    </w:rPr>
  </w:style>
  <w:style w:type="character" w:customStyle="1" w:styleId="ListLabel38">
    <w:name w:val="ListLabel 38"/>
    <w:qFormat/>
    <w:rsid w:val="00DE46FE"/>
    <w:rPr>
      <w:rFonts w:cs="Courier New"/>
    </w:rPr>
  </w:style>
  <w:style w:type="character" w:customStyle="1" w:styleId="ListLabel39">
    <w:name w:val="ListLabel 39"/>
    <w:qFormat/>
    <w:rsid w:val="00DE46FE"/>
    <w:rPr>
      <w:rFonts w:cs="Courier New"/>
    </w:rPr>
  </w:style>
  <w:style w:type="character" w:customStyle="1" w:styleId="ListLabel40">
    <w:name w:val="ListLabel 40"/>
    <w:qFormat/>
    <w:rsid w:val="00DE46FE"/>
    <w:rPr>
      <w:rFonts w:cs="Courier New"/>
    </w:rPr>
  </w:style>
  <w:style w:type="character" w:customStyle="1" w:styleId="ListLabel41">
    <w:name w:val="ListLabel 41"/>
    <w:qFormat/>
    <w:rsid w:val="00DE46FE"/>
    <w:rPr>
      <w:rFonts w:cs="Courier New"/>
    </w:rPr>
  </w:style>
  <w:style w:type="character" w:customStyle="1" w:styleId="ListLabel42">
    <w:name w:val="ListLabel 42"/>
    <w:qFormat/>
    <w:rsid w:val="00DE46FE"/>
    <w:rPr>
      <w:rFonts w:cs="Courier New"/>
    </w:rPr>
  </w:style>
  <w:style w:type="character" w:customStyle="1" w:styleId="ListLabel43">
    <w:name w:val="ListLabel 43"/>
    <w:qFormat/>
    <w:rsid w:val="00DE46FE"/>
    <w:rPr>
      <w:rFonts w:cs="Courier New"/>
    </w:rPr>
  </w:style>
  <w:style w:type="character" w:customStyle="1" w:styleId="ListLabel44">
    <w:name w:val="ListLabel 44"/>
    <w:qFormat/>
    <w:rsid w:val="00DE46FE"/>
    <w:rPr>
      <w:rFonts w:cs="Courier New"/>
    </w:rPr>
  </w:style>
  <w:style w:type="character" w:customStyle="1" w:styleId="ListLabel45">
    <w:name w:val="ListLabel 45"/>
    <w:qFormat/>
    <w:rsid w:val="00DE46FE"/>
    <w:rPr>
      <w:rFonts w:cs="Courier New"/>
    </w:rPr>
  </w:style>
  <w:style w:type="character" w:customStyle="1" w:styleId="ListLabel46">
    <w:name w:val="ListLabel 46"/>
    <w:qFormat/>
    <w:rsid w:val="00DE46FE"/>
    <w:rPr>
      <w:rFonts w:cs="Courier New"/>
    </w:rPr>
  </w:style>
  <w:style w:type="character" w:customStyle="1" w:styleId="ListLabel47">
    <w:name w:val="ListLabel 47"/>
    <w:qFormat/>
    <w:rsid w:val="00DE46FE"/>
    <w:rPr>
      <w:rFonts w:cs="Courier New"/>
    </w:rPr>
  </w:style>
  <w:style w:type="character" w:customStyle="1" w:styleId="ListLabel48">
    <w:name w:val="ListLabel 48"/>
    <w:qFormat/>
    <w:rsid w:val="00DE46FE"/>
    <w:rPr>
      <w:rFonts w:cs="Courier New"/>
    </w:rPr>
  </w:style>
  <w:style w:type="character" w:customStyle="1" w:styleId="ListLabel49">
    <w:name w:val="ListLabel 49"/>
    <w:qFormat/>
    <w:rsid w:val="00DE46FE"/>
    <w:rPr>
      <w:rFonts w:cs="Courier New"/>
    </w:rPr>
  </w:style>
  <w:style w:type="character" w:customStyle="1" w:styleId="ListLabel50">
    <w:name w:val="ListLabel 50"/>
    <w:qFormat/>
    <w:rsid w:val="00DE46FE"/>
    <w:rPr>
      <w:rFonts w:cs="Courier New"/>
    </w:rPr>
  </w:style>
  <w:style w:type="character" w:customStyle="1" w:styleId="ListLabel51">
    <w:name w:val="ListLabel 51"/>
    <w:qFormat/>
    <w:rsid w:val="00DE46FE"/>
    <w:rPr>
      <w:rFonts w:cs="Courier New"/>
    </w:rPr>
  </w:style>
  <w:style w:type="character" w:customStyle="1" w:styleId="ListLabel52">
    <w:name w:val="ListLabel 52"/>
    <w:qFormat/>
    <w:rsid w:val="00DE46FE"/>
    <w:rPr>
      <w:rFonts w:cs="Courier New"/>
    </w:rPr>
  </w:style>
  <w:style w:type="character" w:customStyle="1" w:styleId="ListLabel53">
    <w:name w:val="ListLabel 53"/>
    <w:qFormat/>
    <w:rsid w:val="00DE46FE"/>
    <w:rPr>
      <w:rFonts w:cs="Courier New"/>
    </w:rPr>
  </w:style>
  <w:style w:type="character" w:customStyle="1" w:styleId="ListLabel54">
    <w:name w:val="ListLabel 54"/>
    <w:qFormat/>
    <w:rsid w:val="00DE46FE"/>
    <w:rPr>
      <w:rFonts w:cs="Courier New"/>
    </w:rPr>
  </w:style>
  <w:style w:type="character" w:customStyle="1" w:styleId="ListLabel55">
    <w:name w:val="ListLabel 55"/>
    <w:qFormat/>
    <w:rsid w:val="00DE46FE"/>
    <w:rPr>
      <w:rFonts w:cs="Courier New"/>
    </w:rPr>
  </w:style>
  <w:style w:type="character" w:customStyle="1" w:styleId="ListLabel56">
    <w:name w:val="ListLabel 56"/>
    <w:qFormat/>
    <w:rsid w:val="00DE46FE"/>
    <w:rPr>
      <w:rFonts w:cs="Courier New"/>
    </w:rPr>
  </w:style>
  <w:style w:type="character" w:customStyle="1" w:styleId="ListLabel57">
    <w:name w:val="ListLabel 57"/>
    <w:qFormat/>
    <w:rsid w:val="00DE46FE"/>
    <w:rPr>
      <w:rFonts w:cs="Courier New"/>
    </w:rPr>
  </w:style>
  <w:style w:type="character" w:customStyle="1" w:styleId="ListLabel58">
    <w:name w:val="ListLabel 58"/>
    <w:qFormat/>
    <w:rsid w:val="00DE46FE"/>
    <w:rPr>
      <w:rFonts w:cs="Courier New"/>
    </w:rPr>
  </w:style>
  <w:style w:type="character" w:customStyle="1" w:styleId="ListLabel59">
    <w:name w:val="ListLabel 59"/>
    <w:qFormat/>
    <w:rsid w:val="00DE46FE"/>
    <w:rPr>
      <w:rFonts w:cs="Courier New"/>
    </w:rPr>
  </w:style>
  <w:style w:type="character" w:customStyle="1" w:styleId="ListLabel60">
    <w:name w:val="ListLabel 60"/>
    <w:qFormat/>
    <w:rsid w:val="00DE46FE"/>
    <w:rPr>
      <w:rFonts w:cs="Courier New"/>
    </w:rPr>
  </w:style>
  <w:style w:type="character" w:customStyle="1" w:styleId="ListLabel61">
    <w:name w:val="ListLabel 61"/>
    <w:qFormat/>
    <w:rsid w:val="00DE46FE"/>
    <w:rPr>
      <w:rFonts w:cs="Courier New"/>
    </w:rPr>
  </w:style>
  <w:style w:type="character" w:customStyle="1" w:styleId="ListLabel62">
    <w:name w:val="ListLabel 62"/>
    <w:qFormat/>
    <w:rsid w:val="00DE46FE"/>
    <w:rPr>
      <w:rFonts w:cs="Courier New"/>
    </w:rPr>
  </w:style>
  <w:style w:type="character" w:customStyle="1" w:styleId="ListLabel63">
    <w:name w:val="ListLabel 63"/>
    <w:qFormat/>
    <w:rsid w:val="00DE46FE"/>
    <w:rPr>
      <w:rFonts w:cs="Courier New"/>
    </w:rPr>
  </w:style>
  <w:style w:type="character" w:customStyle="1" w:styleId="ListLabel64">
    <w:name w:val="ListLabel 64"/>
    <w:qFormat/>
    <w:rsid w:val="00DE46FE"/>
    <w:rPr>
      <w:rFonts w:cs="Courier New"/>
    </w:rPr>
  </w:style>
  <w:style w:type="character" w:customStyle="1" w:styleId="ListLabel65">
    <w:name w:val="ListLabel 65"/>
    <w:qFormat/>
    <w:rsid w:val="00DE46FE"/>
    <w:rPr>
      <w:rFonts w:cs="Courier New"/>
    </w:rPr>
  </w:style>
  <w:style w:type="character" w:customStyle="1" w:styleId="ListLabel66">
    <w:name w:val="ListLabel 66"/>
    <w:qFormat/>
    <w:rsid w:val="00DE46FE"/>
    <w:rPr>
      <w:i w:val="0"/>
    </w:rPr>
  </w:style>
  <w:style w:type="character" w:customStyle="1" w:styleId="ListLabel67">
    <w:name w:val="ListLabel 67"/>
    <w:qFormat/>
    <w:rsid w:val="00DE46FE"/>
    <w:rPr>
      <w:color w:val="00000A"/>
    </w:rPr>
  </w:style>
  <w:style w:type="character" w:customStyle="1" w:styleId="ListLabel68">
    <w:name w:val="ListLabel 68"/>
    <w:qFormat/>
    <w:rsid w:val="00DE46FE"/>
    <w:rPr>
      <w:rFonts w:cs="Courier New"/>
    </w:rPr>
  </w:style>
  <w:style w:type="character" w:customStyle="1" w:styleId="ListLabel69">
    <w:name w:val="ListLabel 69"/>
    <w:qFormat/>
    <w:rsid w:val="00DE46FE"/>
    <w:rPr>
      <w:rFonts w:cs="Courier New"/>
    </w:rPr>
  </w:style>
  <w:style w:type="character" w:customStyle="1" w:styleId="ListLabel70">
    <w:name w:val="ListLabel 70"/>
    <w:qFormat/>
    <w:rsid w:val="00DE46FE"/>
    <w:rPr>
      <w:rFonts w:cs="Courier New"/>
    </w:rPr>
  </w:style>
  <w:style w:type="character" w:customStyle="1" w:styleId="ListLabel71">
    <w:name w:val="ListLabel 71"/>
    <w:qFormat/>
    <w:rsid w:val="00DE46FE"/>
    <w:rPr>
      <w:rFonts w:cs="Courier New"/>
    </w:rPr>
  </w:style>
  <w:style w:type="character" w:customStyle="1" w:styleId="ListLabel72">
    <w:name w:val="ListLabel 72"/>
    <w:qFormat/>
    <w:rsid w:val="00DE46FE"/>
    <w:rPr>
      <w:rFonts w:cs="Courier New"/>
    </w:rPr>
  </w:style>
  <w:style w:type="character" w:customStyle="1" w:styleId="ListLabel73">
    <w:name w:val="ListLabel 73"/>
    <w:qFormat/>
    <w:rsid w:val="00DE46FE"/>
    <w:rPr>
      <w:rFonts w:cs="Courier New"/>
    </w:rPr>
  </w:style>
  <w:style w:type="character" w:customStyle="1" w:styleId="ListLabel74">
    <w:name w:val="ListLabel 74"/>
    <w:qFormat/>
    <w:rsid w:val="00DE46FE"/>
    <w:rPr>
      <w:rFonts w:cs="Courier New"/>
    </w:rPr>
  </w:style>
  <w:style w:type="character" w:customStyle="1" w:styleId="ListLabel75">
    <w:name w:val="ListLabel 75"/>
    <w:qFormat/>
    <w:rsid w:val="00DE46FE"/>
    <w:rPr>
      <w:rFonts w:cs="Courier New"/>
    </w:rPr>
  </w:style>
  <w:style w:type="character" w:customStyle="1" w:styleId="ListLabel76">
    <w:name w:val="ListLabel 76"/>
    <w:qFormat/>
    <w:rsid w:val="00DE46FE"/>
    <w:rPr>
      <w:rFonts w:cs="Courier New"/>
    </w:rPr>
  </w:style>
  <w:style w:type="character" w:customStyle="1" w:styleId="ListLabel77">
    <w:name w:val="ListLabel 77"/>
    <w:qFormat/>
    <w:rsid w:val="00DE46FE"/>
    <w:rPr>
      <w:i w:val="0"/>
    </w:rPr>
  </w:style>
  <w:style w:type="character" w:customStyle="1" w:styleId="ListLabel78">
    <w:name w:val="ListLabel 78"/>
    <w:qFormat/>
    <w:rsid w:val="00DE46FE"/>
    <w:rPr>
      <w:color w:val="00000A"/>
    </w:rPr>
  </w:style>
  <w:style w:type="character" w:customStyle="1" w:styleId="ListLabel79">
    <w:name w:val="ListLabel 79"/>
    <w:qFormat/>
    <w:rsid w:val="00DE46FE"/>
    <w:rPr>
      <w:rFonts w:cs="Courier New"/>
    </w:rPr>
  </w:style>
  <w:style w:type="character" w:customStyle="1" w:styleId="ListLabel80">
    <w:name w:val="ListLabel 80"/>
    <w:qFormat/>
    <w:rsid w:val="00DE46FE"/>
    <w:rPr>
      <w:rFonts w:cs="Courier New"/>
    </w:rPr>
  </w:style>
  <w:style w:type="character" w:customStyle="1" w:styleId="ListLabel81">
    <w:name w:val="ListLabel 81"/>
    <w:qFormat/>
    <w:rsid w:val="00DE46FE"/>
    <w:rPr>
      <w:rFonts w:cs="Courier New"/>
    </w:rPr>
  </w:style>
  <w:style w:type="character" w:customStyle="1" w:styleId="ListLabel82">
    <w:name w:val="ListLabel 82"/>
    <w:qFormat/>
    <w:rsid w:val="00DE46FE"/>
    <w:rPr>
      <w:rFonts w:cs="Courier New"/>
    </w:rPr>
  </w:style>
  <w:style w:type="character" w:customStyle="1" w:styleId="ListLabel83">
    <w:name w:val="ListLabel 83"/>
    <w:qFormat/>
    <w:rsid w:val="00DE46FE"/>
    <w:rPr>
      <w:rFonts w:cs="Courier New"/>
    </w:rPr>
  </w:style>
  <w:style w:type="character" w:customStyle="1" w:styleId="ListLabel84">
    <w:name w:val="ListLabel 84"/>
    <w:qFormat/>
    <w:rsid w:val="00DE46FE"/>
    <w:rPr>
      <w:rFonts w:cs="Courier New"/>
    </w:rPr>
  </w:style>
  <w:style w:type="character" w:customStyle="1" w:styleId="ListLabel85">
    <w:name w:val="ListLabel 85"/>
    <w:qFormat/>
    <w:rsid w:val="00DE46FE"/>
    <w:rPr>
      <w:rFonts w:cs="Courier New"/>
    </w:rPr>
  </w:style>
  <w:style w:type="character" w:customStyle="1" w:styleId="ListLabel86">
    <w:name w:val="ListLabel 86"/>
    <w:qFormat/>
    <w:rsid w:val="00DE46FE"/>
    <w:rPr>
      <w:rFonts w:cs="Courier New"/>
    </w:rPr>
  </w:style>
  <w:style w:type="character" w:customStyle="1" w:styleId="ListLabel87">
    <w:name w:val="ListLabel 87"/>
    <w:qFormat/>
    <w:rsid w:val="00DE46FE"/>
    <w:rPr>
      <w:rFonts w:cs="Courier New"/>
    </w:rPr>
  </w:style>
  <w:style w:type="character" w:customStyle="1" w:styleId="ab">
    <w:name w:val="Ссылка указателя"/>
    <w:qFormat/>
    <w:rsid w:val="00DE46FE"/>
  </w:style>
  <w:style w:type="character" w:customStyle="1" w:styleId="ac">
    <w:name w:val="Символ сноски"/>
    <w:qFormat/>
    <w:rsid w:val="00DE46FE"/>
  </w:style>
  <w:style w:type="character" w:customStyle="1" w:styleId="ad">
    <w:name w:val="Привязка сноски"/>
    <w:rsid w:val="00DE46FE"/>
    <w:rPr>
      <w:vertAlign w:val="superscript"/>
    </w:rPr>
  </w:style>
  <w:style w:type="character" w:customStyle="1" w:styleId="ae">
    <w:name w:val="Привязка концевой сноски"/>
    <w:rsid w:val="00DE46FE"/>
    <w:rPr>
      <w:vertAlign w:val="superscript"/>
    </w:rPr>
  </w:style>
  <w:style w:type="character" w:customStyle="1" w:styleId="af">
    <w:name w:val="Символы концевой сноски"/>
    <w:qFormat/>
    <w:rsid w:val="00DE46FE"/>
  </w:style>
  <w:style w:type="paragraph" w:customStyle="1" w:styleId="11">
    <w:name w:val="Заголовок1"/>
    <w:basedOn w:val="a"/>
    <w:next w:val="af0"/>
    <w:qFormat/>
    <w:rsid w:val="00DE46F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f0">
    <w:name w:val="Body Text"/>
    <w:basedOn w:val="a"/>
    <w:rsid w:val="00DE46FE"/>
    <w:pPr>
      <w:spacing w:after="140" w:line="288" w:lineRule="auto"/>
    </w:pPr>
  </w:style>
  <w:style w:type="paragraph" w:styleId="af1">
    <w:name w:val="List"/>
    <w:basedOn w:val="af0"/>
    <w:rsid w:val="00DE46FE"/>
    <w:rPr>
      <w:rFonts w:cs="Mangal"/>
    </w:rPr>
  </w:style>
  <w:style w:type="paragraph" w:styleId="af2">
    <w:name w:val="caption"/>
    <w:aliases w:val="SL_Название объекта"/>
    <w:basedOn w:val="a"/>
    <w:uiPriority w:val="35"/>
    <w:qFormat/>
    <w:rsid w:val="00DE46FE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f3">
    <w:name w:val="index heading"/>
    <w:basedOn w:val="a"/>
    <w:qFormat/>
    <w:rsid w:val="00DE46FE"/>
    <w:pPr>
      <w:suppressLineNumbers/>
    </w:pPr>
    <w:rPr>
      <w:rFonts w:cs="Mangal"/>
    </w:rPr>
  </w:style>
  <w:style w:type="paragraph" w:customStyle="1" w:styleId="22">
    <w:name w:val="РИАМС Заголовок 2"/>
    <w:basedOn w:val="a"/>
    <w:link w:val="20"/>
    <w:qFormat/>
    <w:rsid w:val="00696894"/>
    <w:pPr>
      <w:tabs>
        <w:tab w:val="left" w:pos="1134"/>
      </w:tabs>
      <w:spacing w:before="200" w:line="360" w:lineRule="auto"/>
      <w:jc w:val="both"/>
      <w:textAlignment w:val="baseline"/>
      <w:outlineLvl w:val="1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styleId="af4">
    <w:name w:val="TOC Heading"/>
    <w:basedOn w:val="1"/>
    <w:uiPriority w:val="39"/>
    <w:unhideWhenUsed/>
    <w:qFormat/>
    <w:rsid w:val="00696894"/>
    <w:pPr>
      <w:keepNext/>
      <w:keepLines/>
      <w:spacing w:before="480" w:after="0" w:line="276" w:lineRule="auto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12">
    <w:name w:val="toc 1"/>
    <w:basedOn w:val="a"/>
    <w:autoRedefine/>
    <w:uiPriority w:val="39"/>
    <w:unhideWhenUsed/>
    <w:rsid w:val="00284BB2"/>
    <w:pPr>
      <w:tabs>
        <w:tab w:val="left" w:pos="284"/>
        <w:tab w:val="right" w:leader="dot" w:pos="9345"/>
      </w:tabs>
      <w:spacing w:after="0"/>
    </w:pPr>
  </w:style>
  <w:style w:type="paragraph" w:styleId="23">
    <w:name w:val="toc 2"/>
    <w:basedOn w:val="a"/>
    <w:autoRedefine/>
    <w:uiPriority w:val="39"/>
    <w:unhideWhenUsed/>
    <w:rsid w:val="00696894"/>
    <w:pPr>
      <w:tabs>
        <w:tab w:val="left" w:pos="567"/>
        <w:tab w:val="left" w:pos="709"/>
        <w:tab w:val="right" w:leader="dot" w:pos="9345"/>
      </w:tabs>
      <w:spacing w:after="100"/>
      <w:ind w:left="220"/>
      <w:jc w:val="both"/>
    </w:pPr>
  </w:style>
  <w:style w:type="paragraph" w:styleId="af5">
    <w:name w:val="header"/>
    <w:basedOn w:val="a"/>
    <w:uiPriority w:val="99"/>
    <w:unhideWhenUsed/>
    <w:rsid w:val="00696894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footer"/>
    <w:basedOn w:val="a"/>
    <w:uiPriority w:val="99"/>
    <w:unhideWhenUsed/>
    <w:rsid w:val="00696894"/>
    <w:pPr>
      <w:tabs>
        <w:tab w:val="center" w:pos="4677"/>
        <w:tab w:val="right" w:pos="9355"/>
      </w:tabs>
      <w:spacing w:after="0" w:line="240" w:lineRule="auto"/>
    </w:pPr>
  </w:style>
  <w:style w:type="paragraph" w:styleId="af7">
    <w:name w:val="Balloon Text"/>
    <w:basedOn w:val="a"/>
    <w:uiPriority w:val="99"/>
    <w:semiHidden/>
    <w:unhideWhenUsed/>
    <w:qFormat/>
    <w:rsid w:val="0069689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8">
    <w:name w:val="стиль Джанго"/>
    <w:qFormat/>
    <w:rsid w:val="00696894"/>
    <w:pPr>
      <w:widowControl w:val="0"/>
      <w:tabs>
        <w:tab w:val="left" w:pos="993"/>
      </w:tabs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bCs/>
      <w:color w:val="000000"/>
      <w:sz w:val="24"/>
      <w:szCs w:val="24"/>
      <w:lang w:eastAsia="ru-RU"/>
    </w:rPr>
  </w:style>
  <w:style w:type="paragraph" w:styleId="af9">
    <w:name w:val="List Paragraph"/>
    <w:aliases w:val="SL_Абзац списка,Bullet 1,Use Case List Paragraph,A_маркированный_список,_Абзац списка,Абзац Стас,List Paragraph,Нумерованный список оглавления,Bullet List,FooterText,numbered,Paragraphe de liste1,lp1,Абзац списка3,List Paragraph1,Маркер"/>
    <w:basedOn w:val="a"/>
    <w:uiPriority w:val="34"/>
    <w:qFormat/>
    <w:rsid w:val="00696894"/>
    <w:pPr>
      <w:ind w:left="720"/>
      <w:contextualSpacing/>
    </w:pPr>
  </w:style>
  <w:style w:type="paragraph" w:styleId="afa">
    <w:name w:val="No Spacing"/>
    <w:uiPriority w:val="1"/>
    <w:qFormat/>
    <w:rsid w:val="00302E09"/>
  </w:style>
  <w:style w:type="paragraph" w:customStyle="1" w:styleId="afb">
    <w:name w:val="норма"/>
    <w:basedOn w:val="a"/>
    <w:qFormat/>
    <w:rsid w:val="0023525E"/>
    <w:pPr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bCs/>
      <w:color w:val="000000"/>
      <w:sz w:val="24"/>
      <w:szCs w:val="24"/>
      <w:lang w:eastAsia="ru-RU"/>
    </w:rPr>
  </w:style>
  <w:style w:type="paragraph" w:customStyle="1" w:styleId="Default">
    <w:name w:val="Default"/>
    <w:qFormat/>
    <w:rsid w:val="009749F5"/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fc">
    <w:name w:val="footnote text"/>
    <w:basedOn w:val="a"/>
    <w:rsid w:val="00DE46FE"/>
  </w:style>
  <w:style w:type="table" w:styleId="afd">
    <w:name w:val="Table Grid"/>
    <w:basedOn w:val="a1"/>
    <w:uiPriority w:val="39"/>
    <w:rsid w:val="00696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">
    <w:name w:val="Основной текст4"/>
    <w:basedOn w:val="a"/>
    <w:rsid w:val="00433B60"/>
    <w:pPr>
      <w:suppressAutoHyphens/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  <w:szCs w:val="24"/>
      <w:lang w:eastAsia="ar-SA"/>
    </w:rPr>
  </w:style>
  <w:style w:type="paragraph" w:customStyle="1" w:styleId="77">
    <w:name w:val="77 текст"/>
    <w:basedOn w:val="a"/>
    <w:link w:val="770"/>
    <w:qFormat/>
    <w:rsid w:val="00BE1424"/>
    <w:pPr>
      <w:spacing w:after="0"/>
      <w:ind w:firstLine="709"/>
      <w:jc w:val="both"/>
    </w:pPr>
    <w:rPr>
      <w:rFonts w:ascii="Verdana" w:eastAsia="Times New Roman" w:hAnsi="Verdana" w:cs="Arial"/>
      <w:szCs w:val="26"/>
      <w:lang w:eastAsia="ru-RU"/>
    </w:rPr>
  </w:style>
  <w:style w:type="character" w:customStyle="1" w:styleId="770">
    <w:name w:val="77 текст Знак"/>
    <w:basedOn w:val="a0"/>
    <w:link w:val="77"/>
    <w:rsid w:val="00BE1424"/>
    <w:rPr>
      <w:rFonts w:ascii="Verdana" w:eastAsia="Times New Roman" w:hAnsi="Verdana" w:cs="Arial"/>
      <w:szCs w:val="26"/>
      <w:lang w:eastAsia="ru-RU"/>
    </w:rPr>
  </w:style>
  <w:style w:type="paragraph" w:customStyle="1" w:styleId="40">
    <w:name w:val="Абзац списка4"/>
    <w:basedOn w:val="a"/>
    <w:rsid w:val="00BE1424"/>
    <w:pPr>
      <w:suppressAutoHyphens/>
      <w:spacing w:after="0" w:line="100" w:lineRule="atLeast"/>
      <w:ind w:left="720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styleId="afe">
    <w:name w:val="Hyperlink"/>
    <w:basedOn w:val="a0"/>
    <w:uiPriority w:val="99"/>
    <w:unhideWhenUsed/>
    <w:rsid w:val="0031220B"/>
    <w:rPr>
      <w:color w:val="0000FF"/>
      <w:u w:val="single"/>
    </w:rPr>
  </w:style>
  <w:style w:type="paragraph" w:customStyle="1" w:styleId="ConsPlusNormal">
    <w:name w:val="ConsPlusNormal"/>
    <w:qFormat/>
    <w:rsid w:val="0031220B"/>
    <w:pPr>
      <w:autoSpaceDE w:val="0"/>
      <w:autoSpaceDN w:val="0"/>
      <w:adjustRightInd w:val="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Title">
    <w:name w:val="ConsPlusTitle"/>
    <w:uiPriority w:val="99"/>
    <w:rsid w:val="0031220B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1">
    <w:name w:val="T1"/>
    <w:basedOn w:val="a"/>
    <w:link w:val="T10"/>
    <w:qFormat/>
    <w:rsid w:val="00AC50A5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color w:val="000000"/>
      <w:sz w:val="26"/>
      <w:szCs w:val="26"/>
      <w:lang w:eastAsia="ru-RU"/>
    </w:rPr>
  </w:style>
  <w:style w:type="character" w:customStyle="1" w:styleId="T10">
    <w:name w:val="T1 Знак"/>
    <w:basedOn w:val="a0"/>
    <w:link w:val="T1"/>
    <w:rsid w:val="00AC50A5"/>
    <w:rPr>
      <w:rFonts w:ascii="Times New Roman" w:eastAsia="Times New Roman" w:hAnsi="Times New Roman" w:cs="Times New Roman"/>
      <w:color w:val="000000"/>
      <w:sz w:val="26"/>
      <w:szCs w:val="26"/>
      <w:lang w:eastAsia="ru-RU"/>
    </w:rPr>
  </w:style>
  <w:style w:type="paragraph" w:customStyle="1" w:styleId="aff">
    <w:name w:val="Титул"/>
    <w:basedOn w:val="a"/>
    <w:rsid w:val="00BA7686"/>
    <w:pPr>
      <w:spacing w:after="0" w:line="240" w:lineRule="auto"/>
      <w:ind w:right="-57"/>
      <w:jc w:val="center"/>
    </w:pPr>
    <w:rPr>
      <w:rFonts w:ascii="Times New Roman" w:eastAsia="Times New Roman" w:hAnsi="Times New Roman" w:cs="Arial"/>
      <w:sz w:val="24"/>
      <w:szCs w:val="24"/>
    </w:rPr>
  </w:style>
  <w:style w:type="paragraph" w:customStyle="1" w:styleId="771">
    <w:name w:val="77 маркированный список"/>
    <w:basedOn w:val="a"/>
    <w:link w:val="772"/>
    <w:qFormat/>
    <w:rsid w:val="00F3469A"/>
    <w:pPr>
      <w:tabs>
        <w:tab w:val="num" w:pos="720"/>
      </w:tabs>
      <w:spacing w:after="0"/>
      <w:ind w:left="993" w:hanging="284"/>
      <w:jc w:val="both"/>
    </w:pPr>
    <w:rPr>
      <w:rFonts w:ascii="Verdana" w:eastAsia="Times New Roman" w:hAnsi="Verdana" w:cs="Arial"/>
      <w:szCs w:val="26"/>
      <w:lang w:eastAsia="ru-RU"/>
    </w:rPr>
  </w:style>
  <w:style w:type="character" w:customStyle="1" w:styleId="772">
    <w:name w:val="77 маркированный список Знак"/>
    <w:basedOn w:val="a0"/>
    <w:link w:val="771"/>
    <w:rsid w:val="00F3469A"/>
    <w:rPr>
      <w:rFonts w:ascii="Verdana" w:eastAsia="Times New Roman" w:hAnsi="Verdana" w:cs="Arial"/>
      <w:szCs w:val="26"/>
      <w:lang w:eastAsia="ru-RU"/>
    </w:rPr>
  </w:style>
  <w:style w:type="paragraph" w:customStyle="1" w:styleId="Tab">
    <w:name w:val="Tab_Обычный"/>
    <w:basedOn w:val="a"/>
    <w:link w:val="Tab0"/>
    <w:autoRedefine/>
    <w:qFormat/>
    <w:rsid w:val="00831EAF"/>
    <w:pPr>
      <w:spacing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Tab0">
    <w:name w:val="Tab_Обычный Знак"/>
    <w:basedOn w:val="a0"/>
    <w:link w:val="Tab"/>
    <w:rsid w:val="00831EAF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">
    <w:name w:val="- Список"/>
    <w:basedOn w:val="af9"/>
    <w:autoRedefine/>
    <w:qFormat/>
    <w:rsid w:val="00CB22F9"/>
    <w:pPr>
      <w:numPr>
        <w:numId w:val="17"/>
      </w:numPr>
      <w:spacing w:after="0" w:line="360" w:lineRule="auto"/>
      <w:ind w:left="709" w:hanging="284"/>
      <w:contextualSpacing w:val="0"/>
      <w:jc w:val="both"/>
    </w:pPr>
    <w:rPr>
      <w:rFonts w:ascii="Times New Roman" w:eastAsia="Times New Roman" w:hAnsi="Times New Roman" w:cs="Times New Roman"/>
      <w:sz w:val="24"/>
      <w:szCs w:val="28"/>
    </w:rPr>
  </w:style>
  <w:style w:type="numbering" w:customStyle="1" w:styleId="WWNum24">
    <w:name w:val="WWNum24"/>
    <w:basedOn w:val="a2"/>
    <w:rsid w:val="00CB22F9"/>
    <w:pPr>
      <w:numPr>
        <w:numId w:val="17"/>
      </w:numPr>
    </w:pPr>
  </w:style>
  <w:style w:type="paragraph" w:customStyle="1" w:styleId="Tab1">
    <w:name w:val="Tab_обычный"/>
    <w:basedOn w:val="a"/>
    <w:link w:val="Tab2"/>
    <w:autoRedefine/>
    <w:qFormat/>
    <w:rsid w:val="00CB22F9"/>
    <w:pPr>
      <w:spacing w:after="0"/>
      <w:ind w:firstLine="709"/>
      <w:jc w:val="center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ab2">
    <w:name w:val="Tab_обычный Знак"/>
    <w:basedOn w:val="a0"/>
    <w:link w:val="Tab1"/>
    <w:rsid w:val="00CB22F9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ff0">
    <w:name w:val="Normal (Web)"/>
    <w:basedOn w:val="a"/>
    <w:uiPriority w:val="99"/>
    <w:semiHidden/>
    <w:unhideWhenUsed/>
    <w:rsid w:val="00922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">
    <w:name w:val="keyword"/>
    <w:basedOn w:val="a0"/>
    <w:rsid w:val="00922FCA"/>
  </w:style>
  <w:style w:type="paragraph" w:customStyle="1" w:styleId="13">
    <w:name w:val="Текст1"/>
    <w:basedOn w:val="a"/>
    <w:rsid w:val="00072C0E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ar-SA"/>
    </w:rPr>
  </w:style>
  <w:style w:type="character" w:styleId="aff1">
    <w:name w:val="annotation reference"/>
    <w:basedOn w:val="a0"/>
    <w:uiPriority w:val="99"/>
    <w:semiHidden/>
    <w:unhideWhenUsed/>
    <w:rsid w:val="005D2F6F"/>
    <w:rPr>
      <w:sz w:val="16"/>
      <w:szCs w:val="16"/>
    </w:rPr>
  </w:style>
  <w:style w:type="paragraph" w:styleId="aff2">
    <w:name w:val="annotation text"/>
    <w:basedOn w:val="a"/>
    <w:link w:val="aff3"/>
    <w:uiPriority w:val="99"/>
    <w:semiHidden/>
    <w:unhideWhenUsed/>
    <w:rsid w:val="005D2F6F"/>
    <w:pPr>
      <w:spacing w:line="240" w:lineRule="auto"/>
    </w:pPr>
    <w:rPr>
      <w:sz w:val="20"/>
      <w:szCs w:val="20"/>
    </w:rPr>
  </w:style>
  <w:style w:type="character" w:customStyle="1" w:styleId="aff3">
    <w:name w:val="Текст примечания Знак"/>
    <w:basedOn w:val="a0"/>
    <w:link w:val="aff2"/>
    <w:uiPriority w:val="99"/>
    <w:semiHidden/>
    <w:rsid w:val="005D2F6F"/>
    <w:rPr>
      <w:sz w:val="20"/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5D2F6F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5D2F6F"/>
    <w:rPr>
      <w:b/>
      <w:bCs/>
      <w:sz w:val="20"/>
      <w:szCs w:val="20"/>
    </w:rPr>
  </w:style>
  <w:style w:type="paragraph" w:customStyle="1" w:styleId="formattext">
    <w:name w:val="formattext"/>
    <w:basedOn w:val="a"/>
    <w:rsid w:val="00E02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6">
    <w:name w:val="Загловок таблицы"/>
    <w:basedOn w:val="a"/>
    <w:link w:val="aff7"/>
    <w:uiPriority w:val="1"/>
    <w:qFormat/>
    <w:rsid w:val="000A3280"/>
    <w:pPr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Загловок таблицы Знак"/>
    <w:basedOn w:val="a0"/>
    <w:link w:val="aff6"/>
    <w:uiPriority w:val="1"/>
    <w:rsid w:val="000A3280"/>
    <w:rPr>
      <w:rFonts w:ascii="Times New Roman" w:eastAsia="Times New Roman" w:hAnsi="Times New Roman" w:cs="Times New Roman"/>
      <w:b/>
      <w:bCs/>
      <w:color w:val="000000" w:themeColor="text1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honga.ru/" TargetMode="External"/><Relationship Id="rId13" Type="http://schemas.openxmlformats.org/officeDocument/2006/relationships/hyperlink" Target="https://www.infofinland.fi/ru/finnish-and-swedish" TargetMode="External"/><Relationship Id="rId18" Type="http://schemas.openxmlformats.org/officeDocument/2006/relationships/hyperlink" Target="https://ruscorpora.ru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komikyv.ru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zhonga.ru/" TargetMode="External"/><Relationship Id="rId17" Type="http://schemas.openxmlformats.org/officeDocument/2006/relationships/hyperlink" Target="http://beserman.ru/?page=dictionary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pamiri.online/dict" TargetMode="External"/><Relationship Id="rId20" Type="http://schemas.openxmlformats.org/officeDocument/2006/relationships/hyperlink" Target="https://bashlang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anslate.tatar/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://komikyv.ru/" TargetMode="External"/><Relationship Id="rId23" Type="http://schemas.openxmlformats.org/officeDocument/2006/relationships/hyperlink" Target="https://bash-mir.ru/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bashlang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ranslate.tatar/" TargetMode="External"/><Relationship Id="rId14" Type="http://schemas.openxmlformats.org/officeDocument/2006/relationships/hyperlink" Target="https://belemle.ru/" TargetMode="External"/><Relationship Id="rId22" Type="http://schemas.openxmlformats.org/officeDocument/2006/relationships/hyperlink" Target="https://isuomi.ru/test_list/index.php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9DDC3D8-9E7F-4BFF-8E0C-33EC6D838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Русанов Александр Владимирович</dc:creator>
  <cp:keywords/>
  <dc:description/>
  <cp:lastModifiedBy>Русанов Михаил Александрович</cp:lastModifiedBy>
  <cp:revision>5</cp:revision>
  <cp:lastPrinted>2020-12-02T10:51:00Z</cp:lastPrinted>
  <dcterms:created xsi:type="dcterms:W3CDTF">2024-08-28T11:58:00Z</dcterms:created>
  <dcterms:modified xsi:type="dcterms:W3CDTF">2024-08-28T14:08:00Z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